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960CD7">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lang w:val="en-US"/>
        </w:rPr>
        <w:t xml:space="preserve">Traffic Management </w:t>
      </w:r>
    </w:p>
    <w:p w14:paraId="7509BD0E">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w:t>
      </w:r>
      <w:r>
        <w:rPr>
          <w:rFonts w:ascii="Times New Roman" w:hAnsi="Times New Roman"/>
          <w:sz w:val="28"/>
          <w:szCs w:val="20"/>
          <w:lang w:val="en-US"/>
        </w:rPr>
        <w:t>o</w:t>
      </w:r>
      <w:r>
        <w:rPr>
          <w:rFonts w:ascii="Times New Roman" w:hAnsi="Times New Roman"/>
          <w:sz w:val="28"/>
          <w:szCs w:val="20"/>
        </w:rPr>
        <w:t>rt</w:t>
      </w:r>
    </w:p>
    <w:p w14:paraId="51A27820">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14:paraId="21B7247D">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14:paraId="7BF923D8">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lang w:val="en-US"/>
        </w:rPr>
        <w:t>AIML Fundamentals With Cloud Computing And Gen AI</w:t>
      </w:r>
    </w:p>
    <w:p w14:paraId="3E7CB371">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14:paraId="584EB8B1">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14:paraId="47DFE731">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14:paraId="58FDF220">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 xml:space="preserve"> KARTHIKRAJU. S     </w:t>
      </w:r>
    </w:p>
    <w:p w14:paraId="09DFDA58">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aut22lme06</w:t>
      </w:r>
    </w:p>
    <w:p w14:paraId="5BB9AF1C">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811321114310</w:t>
      </w:r>
    </w:p>
    <w:p w14:paraId="5493C8B3">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karthikraju462@gmail.com</w:t>
      </w:r>
      <w:r>
        <w:rPr>
          <w:rFonts w:ascii="Times New Roman" w:hAnsi="Times New Roman"/>
          <w:b/>
          <w:bCs/>
          <w:sz w:val="28"/>
          <w:szCs w:val="28"/>
        </w:rPr>
        <w:t xml:space="preserve"> </w:t>
      </w:r>
    </w:p>
    <w:p w14:paraId="669753C9">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rPr>
        <w:t>J.J COLLEGE OF ENGINEERING AND TECHNOLOGY</w:t>
      </w:r>
    </w:p>
    <w:p w14:paraId="543831D8">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14:paraId="6BD852D1">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60E16ED4">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784899EA">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0041DDE9">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sz w:val="28"/>
          <w:szCs w:val="32"/>
        </w:rPr>
        <w:t xml:space="preserve">Under the Guidance of </w:t>
      </w:r>
    </w:p>
    <w:p w14:paraId="41A861EE">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b/>
          <w:sz w:val="32"/>
          <w:szCs w:val="32"/>
        </w:rPr>
        <w:t>P.Raja, Master Trainer</w:t>
      </w:r>
    </w:p>
    <w:p w14:paraId="1D101424">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14:paraId="76EDF73B">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14:paraId="4D8C76A7">
      <w:pPr>
        <w:pBdr>
          <w:bottom w:val="single" w:color="000000" w:sz="4" w:space="1"/>
        </w:pBdr>
        <w:spacing w:before="0" w:after="120"/>
        <w:jc w:val="center"/>
      </w:pPr>
      <w:r>
        <w:t xml:space="preserve"> </w:t>
      </w:r>
    </w:p>
    <w:p w14:paraId="3BAD4A50">
      <w:pPr>
        <w:pBdr>
          <w:bottom w:val="single" w:color="000000" w:sz="4" w:space="1"/>
        </w:pBdr>
        <w:spacing w:before="0" w:after="120"/>
        <w:jc w:val="center"/>
        <w:rPr>
          <w:rFonts w:ascii="Times New Roman" w:hAnsi="Times New Roman"/>
        </w:rPr>
      </w:pPr>
      <w:r>
        <w:rPr>
          <w:rFonts w:ascii="Times New Roman" w:hAnsi="Times New Roman"/>
          <w:b/>
          <w:sz w:val="28"/>
          <w:szCs w:val="28"/>
        </w:rPr>
        <w:t>ACKNOWLEDGEMENT</w:t>
      </w:r>
    </w:p>
    <w:p w14:paraId="65AE12B7">
      <w:pPr>
        <w:spacing w:before="0" w:after="120" w:line="360" w:lineRule="auto"/>
        <w:jc w:val="both"/>
        <w:rPr>
          <w:rFonts w:ascii="Times New Roman" w:hAnsi="Times New Roman"/>
        </w:rPr>
      </w:pPr>
    </w:p>
    <w:p w14:paraId="03645915">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lang w:val="en-US"/>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w:t>
      </w:r>
      <w:r>
        <w:rPr>
          <w:rFonts w:ascii="Times New Roman" w:hAnsi="Times New Roman"/>
          <w:sz w:val="24"/>
          <w:szCs w:val="24"/>
          <w:lang w:val="en-US"/>
        </w:rPr>
        <w:t xml:space="preserve"> a</w:t>
      </w:r>
      <w:r>
        <w:rPr>
          <w:rFonts w:ascii="Times New Roman" w:hAnsi="Times New Roman"/>
          <w:sz w:val="24"/>
          <w:szCs w:val="24"/>
        </w:rPr>
        <w:t>m forever grateful for the time and effort you've invested in me. His advice, encouragement and the critics are a source of innovative ideas, inspiration and causes behind the successful completion of this project.</w:t>
      </w:r>
      <w:r>
        <w:rPr>
          <w:rFonts w:ascii="Times New Roman" w:hAnsi="Times New Roman"/>
          <w:sz w:val="24"/>
          <w:szCs w:val="24"/>
          <w:lang w:val="en-US"/>
        </w:rPr>
        <w:t xml:space="preserve"> Your belief in me has helped me to grow and develop in ways I never thought possible. Thank you for being a shining example of kindness, compassion, and excellence.</w:t>
      </w:r>
      <w:r>
        <w:rPr>
          <w:rFonts w:ascii="Times New Roman" w:hAnsi="Times New Roman"/>
          <w:sz w:val="24"/>
          <w:szCs w:val="24"/>
        </w:rPr>
        <w:t xml:space="preserv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r>
        <w:rPr>
          <w:rFonts w:ascii="Times New Roman" w:hAnsi="Times New Roman"/>
          <w:sz w:val="24"/>
          <w:szCs w:val="24"/>
          <w:lang w:val="en-US"/>
        </w:rPr>
        <w:t xml:space="preserve"> Thank you again for being an incredible role model.</w:t>
      </w:r>
    </w:p>
    <w:p w14:paraId="3F6A9F45">
      <w:pPr>
        <w:spacing w:before="57" w:after="199" w:line="360" w:lineRule="auto"/>
        <w:ind w:left="340" w:right="340"/>
        <w:jc w:val="both"/>
        <w:rPr>
          <w:sz w:val="24"/>
          <w:szCs w:val="24"/>
        </w:rPr>
      </w:pPr>
    </w:p>
    <w:p w14:paraId="01443C9F">
      <w:pPr>
        <w:spacing w:line="360" w:lineRule="auto"/>
        <w:jc w:val="both"/>
      </w:pPr>
    </w:p>
    <w:p w14:paraId="5C59838B"/>
    <w:p w14:paraId="5AA2A821"/>
    <w:p w14:paraId="38809DF3">
      <w:pPr>
        <w:pStyle w:val="4"/>
        <w:pBdr>
          <w:bottom w:val="single" w:color="000000" w:sz="4" w:space="1"/>
        </w:pBdr>
        <w:tabs>
          <w:tab w:val="center" w:pos="6660"/>
        </w:tabs>
        <w:spacing w:before="40" w:after="120"/>
        <w:jc w:val="center"/>
        <w:rPr>
          <w:b/>
          <w:bCs/>
          <w:sz w:val="24"/>
          <w:szCs w:val="24"/>
        </w:rPr>
      </w:pPr>
      <w:r>
        <w:br w:type="page"/>
      </w:r>
    </w:p>
    <w:p w14:paraId="397ED44D">
      <w:pPr>
        <w:pStyle w:val="4"/>
        <w:pBdr>
          <w:bottom w:val="single" w:color="000000" w:sz="4" w:space="1"/>
        </w:pBdr>
        <w:tabs>
          <w:tab w:val="center" w:pos="6660"/>
        </w:tabs>
        <w:spacing w:before="0" w:after="120"/>
        <w:jc w:val="center"/>
        <w:rPr>
          <w:b/>
          <w:bCs/>
          <w:sz w:val="24"/>
          <w:szCs w:val="24"/>
        </w:rPr>
      </w:pPr>
    </w:p>
    <w:p w14:paraId="11566BB7">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14:paraId="50EED0B0">
      <w:pPr>
        <w:spacing w:before="0" w:after="120"/>
        <w:jc w:val="both"/>
        <w:rPr>
          <w:rFonts w:ascii="Times New Roman" w:hAnsi="Times New Roman"/>
          <w:b/>
          <w:sz w:val="36"/>
          <w:szCs w:val="36"/>
        </w:rPr>
      </w:pPr>
    </w:p>
    <w:p w14:paraId="33096483">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lang w:val="en-US"/>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14:paraId="009B40B1">
      <w:pPr>
        <w:spacing w:before="397" w:after="397" w:line="360" w:lineRule="auto"/>
        <w:ind w:firstLine="288"/>
        <w:jc w:val="both"/>
        <w:rPr>
          <w:rFonts w:ascii="Times New Roman" w:hAnsi="Times New Roman"/>
          <w:sz w:val="24"/>
          <w:szCs w:val="24"/>
        </w:rPr>
      </w:pPr>
    </w:p>
    <w:p w14:paraId="68DCAF1D">
      <w:pPr>
        <w:spacing w:before="0" w:after="120" w:line="360" w:lineRule="auto"/>
        <w:ind w:firstLine="288"/>
        <w:jc w:val="both"/>
      </w:pPr>
    </w:p>
    <w:p w14:paraId="45B0BFB3">
      <w:pPr>
        <w:spacing w:before="0" w:after="120" w:line="360" w:lineRule="auto"/>
        <w:ind w:firstLine="288"/>
        <w:jc w:val="both"/>
      </w:pPr>
    </w:p>
    <w:p w14:paraId="265B5430">
      <w:pPr>
        <w:spacing w:before="0" w:after="120" w:line="360" w:lineRule="auto"/>
        <w:ind w:firstLine="288"/>
        <w:jc w:val="both"/>
      </w:pPr>
    </w:p>
    <w:p w14:paraId="75B13ABC">
      <w:pPr>
        <w:spacing w:before="0" w:after="120" w:line="360" w:lineRule="auto"/>
        <w:ind w:firstLine="288"/>
        <w:jc w:val="both"/>
      </w:pPr>
    </w:p>
    <w:p w14:paraId="37167276">
      <w:pPr>
        <w:spacing w:before="0" w:after="120" w:line="360" w:lineRule="auto"/>
        <w:ind w:firstLine="288"/>
        <w:jc w:val="both"/>
      </w:pPr>
    </w:p>
    <w:p w14:paraId="594171B7">
      <w:pPr>
        <w:spacing w:before="0" w:after="120" w:line="360" w:lineRule="auto"/>
        <w:ind w:firstLine="288"/>
        <w:jc w:val="both"/>
      </w:pPr>
    </w:p>
    <w:p w14:paraId="3DB0C2BC">
      <w:pPr>
        <w:spacing w:before="0" w:after="120" w:line="360" w:lineRule="auto"/>
        <w:ind w:firstLine="288"/>
        <w:jc w:val="both"/>
      </w:pPr>
    </w:p>
    <w:p w14:paraId="1E97D010">
      <w:pPr>
        <w:spacing w:before="0" w:after="120" w:line="360" w:lineRule="auto"/>
        <w:ind w:firstLine="288"/>
        <w:jc w:val="both"/>
      </w:pPr>
    </w:p>
    <w:p w14:paraId="42E5E4D0">
      <w:pPr>
        <w:pBdr>
          <w:bottom w:val="single" w:color="000000" w:sz="4" w:space="1"/>
        </w:pBdr>
        <w:spacing w:before="0" w:after="120" w:line="360" w:lineRule="auto"/>
        <w:jc w:val="center"/>
      </w:pPr>
      <w:r>
        <w:rPr>
          <w:rFonts w:ascii="Times New Roman" w:hAnsi="Times New Roman"/>
          <w:b/>
          <w:sz w:val="28"/>
          <w:szCs w:val="28"/>
        </w:rPr>
        <w:t>TABLE OF CONTENTS</w:t>
      </w:r>
    </w:p>
    <w:p w14:paraId="3C1CD6D8">
      <w:pPr>
        <w:spacing w:before="0" w:after="120" w:line="360" w:lineRule="auto"/>
        <w:ind w:firstLine="288"/>
        <w:jc w:val="both"/>
        <w:rPr>
          <w:rFonts w:ascii="Times New Roman" w:hAnsi="Times New Roman"/>
          <w:b/>
          <w:bCs/>
          <w:sz w:val="24"/>
          <w:szCs w:val="24"/>
        </w:rPr>
      </w:pPr>
    </w:p>
    <w:p w14:paraId="02E24FDF">
      <w:pPr>
        <w:tabs>
          <w:tab w:val="right" w:pos="1134"/>
          <w:tab w:val="left" w:pos="1418"/>
          <w:tab w:val="right" w:leader="dot" w:pos="8221"/>
        </w:tabs>
        <w:ind w:left="110" w:firstLine="0"/>
        <w:jc w:val="both"/>
        <w:rPr>
          <w:rFonts w:ascii="Times New Roman" w:hAnsi="Times New Roman"/>
          <w:b/>
          <w:bCs/>
          <w:sz w:val="24"/>
          <w:szCs w:val="24"/>
        </w:rPr>
      </w:pPr>
      <w:r>
        <w:rPr>
          <w:rFonts w:ascii="Times New Roman" w:hAnsi="Times New Roman"/>
          <w:b/>
          <w:bCs/>
          <w:sz w:val="24"/>
          <w:szCs w:val="24"/>
        </w:rPr>
        <w:t xml:space="preserve">List of Figures </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b/>
          <w:bCs/>
          <w:sz w:val="24"/>
          <w:szCs w:val="24"/>
          <w:lang w:val="en-US"/>
        </w:rPr>
        <w:t>.</w:t>
      </w:r>
    </w:p>
    <w:p w14:paraId="528D1759">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lang w:val="en-US"/>
        </w:rPr>
        <w:t>.</w:t>
      </w:r>
    </w:p>
    <w:p w14:paraId="60677150">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14:paraId="3FE0BC3B">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14:paraId="459E56C6">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14:paraId="6A1B4C09">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14:paraId="46CAACA8">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14:paraId="6639879A">
      <w:pPr>
        <w:tabs>
          <w:tab w:val="right" w:pos="1134"/>
          <w:tab w:val="left" w:pos="1418"/>
          <w:tab w:val="right" w:leader="dot" w:pos="8221"/>
        </w:tabs>
        <w:spacing w:before="0" w:after="120"/>
        <w:jc w:val="both"/>
        <w:rPr>
          <w:rFonts w:ascii="Times New Roman" w:hAnsi="Times New Roman"/>
          <w:sz w:val="24"/>
          <w:szCs w:val="24"/>
        </w:rPr>
      </w:pPr>
    </w:p>
    <w:p w14:paraId="4753D3B0">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14:paraId="44513D9A">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7DB0AFAB">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20E2C5DD">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14:paraId="3574A3D7">
      <w:pPr>
        <w:tabs>
          <w:tab w:val="right" w:pos="1134"/>
          <w:tab w:val="right" w:leader="dot" w:pos="8221"/>
        </w:tabs>
        <w:spacing w:before="0"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14:paraId="3FD41FBB">
      <w:pPr>
        <w:spacing w:before="0" w:after="120"/>
        <w:ind w:left="1260" w:hanging="1260"/>
        <w:rPr>
          <w:rFonts w:ascii="Times New Roman" w:hAnsi="Times New Roman"/>
          <w:b/>
          <w:bCs/>
          <w:sz w:val="24"/>
          <w:szCs w:val="24"/>
        </w:rPr>
      </w:pPr>
    </w:p>
    <w:p w14:paraId="06E4DF7D">
      <w:pPr>
        <w:spacing w:before="0" w:after="120"/>
        <w:ind w:left="1260" w:hanging="1260"/>
        <w:rPr>
          <w:rFonts w:ascii="Times New Roman" w:hAnsi="Times New Roman"/>
          <w:b/>
          <w:bCs/>
          <w:sz w:val="24"/>
          <w:szCs w:val="24"/>
        </w:rPr>
      </w:pPr>
    </w:p>
    <w:p w14:paraId="32C1925A">
      <w:pPr>
        <w:spacing w:before="0" w:after="120"/>
        <w:ind w:left="1260" w:hanging="1260"/>
        <w:rPr>
          <w:rFonts w:ascii="Times New Roman" w:hAnsi="Times New Roman"/>
          <w:b/>
          <w:bCs/>
          <w:sz w:val="24"/>
          <w:szCs w:val="24"/>
        </w:rPr>
      </w:pPr>
    </w:p>
    <w:p w14:paraId="2BBF3171">
      <w:pPr>
        <w:spacing w:before="0" w:after="120"/>
        <w:ind w:left="1260" w:hanging="1260"/>
        <w:rPr>
          <w:rFonts w:ascii="Times New Roman" w:hAnsi="Times New Roman"/>
          <w:b/>
          <w:bCs/>
          <w:sz w:val="24"/>
          <w:szCs w:val="24"/>
        </w:rPr>
      </w:pPr>
    </w:p>
    <w:p w14:paraId="3A3C0F11">
      <w:pPr>
        <w:spacing w:before="0" w:after="120"/>
        <w:ind w:left="1260" w:hanging="1260"/>
        <w:rPr>
          <w:rFonts w:ascii="Times New Roman" w:hAnsi="Times New Roman"/>
          <w:b/>
          <w:bCs/>
          <w:sz w:val="24"/>
          <w:szCs w:val="24"/>
        </w:rPr>
      </w:pPr>
    </w:p>
    <w:p w14:paraId="028FAE46">
      <w:pPr>
        <w:spacing w:before="0" w:after="120"/>
        <w:ind w:left="1260" w:hanging="1260"/>
        <w:rPr>
          <w:rFonts w:ascii="Times New Roman" w:hAnsi="Times New Roman"/>
          <w:b/>
          <w:bCs/>
          <w:sz w:val="24"/>
          <w:szCs w:val="24"/>
        </w:rPr>
      </w:pPr>
    </w:p>
    <w:p w14:paraId="51EDF9CF">
      <w:pPr>
        <w:spacing w:before="0" w:after="120"/>
        <w:ind w:left="1260" w:hanging="1260"/>
        <w:rPr>
          <w:rFonts w:ascii="Times New Roman" w:hAnsi="Times New Roman"/>
          <w:b/>
          <w:bCs/>
          <w:sz w:val="24"/>
          <w:szCs w:val="24"/>
        </w:rPr>
      </w:pPr>
    </w:p>
    <w:p w14:paraId="433E2A80">
      <w:pPr>
        <w:spacing w:before="0" w:after="120"/>
        <w:ind w:left="1260" w:hanging="1260"/>
        <w:rPr>
          <w:rFonts w:ascii="Times New Roman" w:hAnsi="Times New Roman"/>
          <w:b/>
          <w:bCs/>
          <w:sz w:val="24"/>
          <w:szCs w:val="24"/>
        </w:rPr>
      </w:pPr>
    </w:p>
    <w:p w14:paraId="4C37F674">
      <w:pPr>
        <w:spacing w:before="0" w:after="120"/>
        <w:ind w:left="1260" w:hanging="1260"/>
        <w:rPr>
          <w:rFonts w:ascii="Times New Roman" w:hAnsi="Times New Roman"/>
          <w:b/>
          <w:bCs/>
          <w:sz w:val="24"/>
          <w:szCs w:val="24"/>
        </w:rPr>
      </w:pPr>
    </w:p>
    <w:p w14:paraId="33A0728F">
      <w:pPr>
        <w:spacing w:before="0" w:after="120"/>
        <w:ind w:left="1260" w:hanging="1260"/>
        <w:rPr>
          <w:rFonts w:ascii="Times New Roman" w:hAnsi="Times New Roman"/>
          <w:b/>
          <w:bCs/>
          <w:sz w:val="24"/>
          <w:szCs w:val="24"/>
        </w:rPr>
      </w:pPr>
    </w:p>
    <w:p w14:paraId="3CC17EED">
      <w:pPr>
        <w:spacing w:before="0" w:after="120"/>
        <w:ind w:left="1260" w:hanging="1260"/>
        <w:rPr>
          <w:rFonts w:ascii="Times New Roman" w:hAnsi="Times New Roman"/>
          <w:b/>
          <w:bCs/>
          <w:sz w:val="24"/>
          <w:szCs w:val="24"/>
        </w:rPr>
      </w:pPr>
    </w:p>
    <w:p w14:paraId="416FA2D3">
      <w:pPr>
        <w:spacing w:before="0" w:after="120"/>
        <w:ind w:left="1260" w:hanging="1260"/>
        <w:rPr>
          <w:rFonts w:ascii="Times New Roman" w:hAnsi="Times New Roman"/>
          <w:b/>
          <w:bCs/>
          <w:sz w:val="24"/>
          <w:szCs w:val="24"/>
        </w:rPr>
      </w:pPr>
    </w:p>
    <w:p w14:paraId="74875155">
      <w:pPr>
        <w:spacing w:before="0" w:after="120"/>
        <w:ind w:left="1260" w:hanging="1260"/>
        <w:rPr>
          <w:rFonts w:ascii="Times New Roman" w:hAnsi="Times New Roman"/>
          <w:b/>
          <w:bCs/>
          <w:sz w:val="24"/>
          <w:szCs w:val="24"/>
        </w:rPr>
      </w:pPr>
    </w:p>
    <w:p w14:paraId="35BCCEB7">
      <w:pPr>
        <w:spacing w:before="0" w:after="120"/>
        <w:ind w:left="1260" w:hanging="1260"/>
        <w:rPr>
          <w:rFonts w:ascii="Times New Roman" w:hAnsi="Times New Roman"/>
          <w:b/>
          <w:bCs/>
          <w:sz w:val="24"/>
          <w:szCs w:val="24"/>
        </w:rPr>
      </w:pPr>
    </w:p>
    <w:p w14:paraId="779AC098">
      <w:pPr>
        <w:spacing w:before="0" w:after="120"/>
        <w:ind w:left="1260" w:hanging="1260"/>
        <w:rPr>
          <w:rFonts w:ascii="Times New Roman" w:hAnsi="Times New Roman"/>
          <w:b/>
          <w:bCs/>
          <w:sz w:val="24"/>
          <w:szCs w:val="24"/>
        </w:rPr>
      </w:pPr>
    </w:p>
    <w:p w14:paraId="5FF3AE59">
      <w:pPr>
        <w:spacing w:before="0" w:after="120"/>
        <w:ind w:left="1260" w:hanging="1260"/>
        <w:rPr>
          <w:rFonts w:ascii="Times New Roman" w:hAnsi="Times New Roman"/>
          <w:b/>
          <w:bCs/>
          <w:sz w:val="24"/>
          <w:szCs w:val="24"/>
        </w:rPr>
      </w:pPr>
    </w:p>
    <w:p w14:paraId="1A140A1B">
      <w:pPr>
        <w:spacing w:before="0" w:after="120"/>
        <w:ind w:left="1260" w:hanging="1260"/>
        <w:rPr>
          <w:rFonts w:ascii="Times New Roman" w:hAnsi="Times New Roman"/>
          <w:b/>
          <w:bCs/>
          <w:sz w:val="24"/>
          <w:szCs w:val="24"/>
        </w:rPr>
      </w:pPr>
    </w:p>
    <w:p w14:paraId="55C95696">
      <w:pPr>
        <w:spacing w:before="0" w:after="120"/>
        <w:ind w:left="1260" w:hanging="1260"/>
        <w:rPr>
          <w:rFonts w:ascii="Times New Roman" w:hAnsi="Times New Roman"/>
          <w:sz w:val="24"/>
          <w:szCs w:val="24"/>
        </w:rPr>
      </w:pPr>
      <w:r>
        <w:rPr>
          <w:rFonts w:ascii="Times New Roman" w:hAnsi="Times New Roman"/>
          <w:b/>
          <w:sz w:val="24"/>
          <w:szCs w:val="24"/>
        </w:rPr>
        <w:t>LIST OF FIGURES</w:t>
      </w:r>
    </w:p>
    <w:p w14:paraId="7206D8E6">
      <w:pPr>
        <w:spacing w:before="0"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14:paraId="4E81645F">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75DD7882">
            <w:pPr>
              <w:widowControl/>
              <w:suppressAutoHyphens/>
              <w:spacing w:before="170" w:after="119"/>
              <w:ind w:firstLine="220"/>
              <w:jc w:val="left"/>
              <w:rPr>
                <w:rFonts w:ascii="Times New Roman" w:hAnsi="Times New Roman"/>
                <w:sz w:val="24"/>
                <w:szCs w:val="24"/>
              </w:rPr>
            </w:pPr>
            <w:r>
              <w:rPr>
                <w:rFonts w:ascii="Times New Roman" w:hAnsi="Times New Roman"/>
                <w:b/>
                <w:kern w:val="0"/>
                <w:sz w:val="24"/>
                <w:szCs w:val="24"/>
                <w:lang w:val="en-US"/>
              </w:rPr>
              <w:t>FIGURE.NO</w:t>
            </w:r>
          </w:p>
        </w:tc>
        <w:tc>
          <w:tcPr>
            <w:tcW w:w="5957" w:type="dxa"/>
            <w:tcBorders>
              <w:top w:val="single" w:color="000000" w:sz="4" w:space="0"/>
              <w:left w:val="single" w:color="000000" w:sz="4" w:space="0"/>
              <w:bottom w:val="single" w:color="000000" w:sz="4" w:space="0"/>
              <w:right w:val="single" w:color="000000" w:sz="4" w:space="0"/>
            </w:tcBorders>
          </w:tcPr>
          <w:p w14:paraId="3CC40239">
            <w:pPr>
              <w:widowControl/>
              <w:suppressAutoHyphens/>
              <w:spacing w:before="170" w:after="119"/>
              <w:jc w:val="center"/>
              <w:rPr>
                <w:rFonts w:ascii="Times New Roman" w:hAnsi="Times New Roman"/>
                <w:sz w:val="24"/>
                <w:szCs w:val="24"/>
              </w:rPr>
            </w:pPr>
            <w:r>
              <w:rPr>
                <w:rFonts w:ascii="Times New Roman" w:hAnsi="Times New Roman"/>
                <w:b/>
                <w:kern w:val="0"/>
                <w:sz w:val="24"/>
                <w:szCs w:val="24"/>
                <w:lang w:val="en-US"/>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14:paraId="55CF179F">
            <w:pPr>
              <w:widowControl/>
              <w:suppressAutoHyphens/>
              <w:spacing w:before="170" w:after="119"/>
              <w:jc w:val="center"/>
              <w:rPr>
                <w:rFonts w:ascii="Times New Roman" w:hAnsi="Times New Roman"/>
                <w:sz w:val="24"/>
                <w:szCs w:val="24"/>
              </w:rPr>
            </w:pPr>
            <w:r>
              <w:rPr>
                <w:rFonts w:ascii="Times New Roman" w:hAnsi="Times New Roman"/>
                <w:b/>
                <w:kern w:val="0"/>
                <w:sz w:val="24"/>
                <w:szCs w:val="24"/>
              </w:rPr>
              <w:t>Page No.</w:t>
            </w:r>
          </w:p>
        </w:tc>
      </w:tr>
      <w:tr w14:paraId="23876B5E">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71E1EC9B">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3D6FC601">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14:paraId="23EF9F28">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US"/>
              </w:rPr>
              <w:t>6</w:t>
            </w:r>
          </w:p>
        </w:tc>
      </w:tr>
      <w:tr w14:paraId="278AF2AF">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3613308B">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788EE4F5">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14:paraId="4FB80107">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10</w:t>
            </w:r>
          </w:p>
        </w:tc>
      </w:tr>
      <w:tr w14:paraId="561ABCD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6AD3967F">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0CBC0092">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14:paraId="6616E992">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11</w:t>
            </w:r>
          </w:p>
        </w:tc>
      </w:tr>
      <w:tr w14:paraId="02D92893">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2829C929">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54B29BEC">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14:paraId="2DD3AE3D">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1</w:t>
            </w:r>
          </w:p>
        </w:tc>
      </w:tr>
      <w:tr w14:paraId="5B21A75C">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C4EEE53">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06823EA7">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System Design</w:t>
            </w:r>
          </w:p>
        </w:tc>
        <w:tc>
          <w:tcPr>
            <w:tcW w:w="1247" w:type="dxa"/>
            <w:tcBorders>
              <w:top w:val="single" w:color="000000" w:sz="4" w:space="0"/>
              <w:left w:val="single" w:color="000000" w:sz="4" w:space="0"/>
              <w:bottom w:val="single" w:color="000000" w:sz="4" w:space="0"/>
              <w:right w:val="single" w:color="000000" w:sz="4" w:space="0"/>
            </w:tcBorders>
          </w:tcPr>
          <w:p w14:paraId="5DD081EA">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2</w:t>
            </w:r>
          </w:p>
        </w:tc>
      </w:tr>
      <w:tr w14:paraId="31AC630B">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646FC291">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39CF8B24">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14:paraId="646F2973">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3</w:t>
            </w:r>
          </w:p>
        </w:tc>
      </w:tr>
      <w:tr w14:paraId="5529A64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5F9BB80B">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5525746">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14:paraId="7403CF79">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4</w:t>
            </w:r>
          </w:p>
        </w:tc>
      </w:tr>
    </w:tbl>
    <w:p w14:paraId="3A338442">
      <w:pPr>
        <w:spacing w:before="0" w:after="120"/>
        <w:jc w:val="both"/>
        <w:rPr>
          <w:rFonts w:ascii="Times New Roman" w:hAnsi="Times New Roman"/>
          <w:sz w:val="24"/>
          <w:szCs w:val="24"/>
        </w:rPr>
      </w:pPr>
    </w:p>
    <w:p w14:paraId="778BD242">
      <w:pPr>
        <w:spacing w:before="0" w:after="120"/>
        <w:jc w:val="both"/>
        <w:rPr>
          <w:rFonts w:ascii="Times New Roman" w:hAnsi="Times New Roman"/>
          <w:sz w:val="24"/>
          <w:szCs w:val="24"/>
        </w:rPr>
      </w:pPr>
    </w:p>
    <w:p w14:paraId="5C05A449">
      <w:pPr>
        <w:spacing w:before="0" w:after="120"/>
        <w:jc w:val="both"/>
        <w:rPr>
          <w:b/>
          <w:bCs/>
          <w:sz w:val="28"/>
          <w:szCs w:val="28"/>
        </w:rPr>
      </w:pPr>
      <w:r>
        <w:rPr>
          <w:b/>
          <w:bCs/>
          <w:sz w:val="28"/>
          <w:szCs w:val="28"/>
        </w:rPr>
        <w:t>LIST OF TABLES</w:t>
      </w:r>
    </w:p>
    <w:p w14:paraId="794E45A0">
      <w:pPr>
        <w:spacing w:before="0"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14:paraId="5FA3EAE4">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6FEB18CD">
            <w:pPr>
              <w:widowControl/>
              <w:suppressAutoHyphens/>
              <w:spacing w:before="170" w:after="119"/>
              <w:jc w:val="both"/>
              <w:rPr>
                <w:sz w:val="24"/>
                <w:szCs w:val="24"/>
              </w:rPr>
            </w:pPr>
            <w:r>
              <w:rPr>
                <w:b/>
                <w:kern w:val="0"/>
                <w:sz w:val="24"/>
                <w:szCs w:val="24"/>
                <w:lang w:val="en-US"/>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14:paraId="1FCA8274">
            <w:pPr>
              <w:widowControl/>
              <w:suppressAutoHyphens/>
              <w:spacing w:before="170" w:after="119"/>
              <w:jc w:val="both"/>
              <w:rPr>
                <w:sz w:val="24"/>
                <w:szCs w:val="24"/>
              </w:rPr>
            </w:pPr>
            <w:r>
              <w:rPr>
                <w:b/>
                <w:kern w:val="0"/>
                <w:sz w:val="24"/>
                <w:szCs w:val="24"/>
                <w:lang w:val="en-US"/>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14:paraId="288EE6B1">
            <w:pPr>
              <w:widowControl/>
              <w:suppressAutoHyphens/>
              <w:spacing w:before="170" w:after="119"/>
              <w:jc w:val="both"/>
              <w:rPr>
                <w:sz w:val="24"/>
                <w:szCs w:val="24"/>
              </w:rPr>
            </w:pPr>
            <w:r>
              <w:rPr>
                <w:b/>
                <w:kern w:val="0"/>
                <w:sz w:val="24"/>
                <w:szCs w:val="24"/>
              </w:rPr>
              <w:t>Page No.</w:t>
            </w:r>
          </w:p>
        </w:tc>
      </w:tr>
      <w:tr w14:paraId="2C2B5E67">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4FD0589">
            <w:pPr>
              <w:widowControl/>
              <w:suppressAutoHyphens/>
              <w:spacing w:before="0" w:after="120"/>
              <w:jc w:val="center"/>
            </w:pPr>
            <w:r>
              <w:rPr>
                <w:b/>
                <w:kern w:val="0"/>
                <w:lang w:val="en-US"/>
              </w:rPr>
              <w:t>Table 1</w:t>
            </w:r>
          </w:p>
        </w:tc>
        <w:tc>
          <w:tcPr>
            <w:tcW w:w="6047" w:type="dxa"/>
            <w:tcBorders>
              <w:top w:val="single" w:color="000000" w:sz="4" w:space="0"/>
              <w:left w:val="single" w:color="000000" w:sz="4" w:space="0"/>
              <w:bottom w:val="single" w:color="000000" w:sz="4" w:space="0"/>
              <w:right w:val="single" w:color="000000" w:sz="4" w:space="0"/>
            </w:tcBorders>
          </w:tcPr>
          <w:p w14:paraId="4FAD4CFC">
            <w:pPr>
              <w:widowControl/>
              <w:suppressAutoHyphens/>
              <w:spacing w:before="0" w:after="120"/>
              <w:ind w:firstLine="2090"/>
              <w:jc w:val="both"/>
            </w:pPr>
            <w:r>
              <w:rPr>
                <w:kern w:val="0"/>
                <w:lang w:val="en-IN"/>
              </w:rPr>
              <w:t>Traffic</w:t>
            </w:r>
            <w:r>
              <w:rPr>
                <w:kern w:val="0"/>
                <w:lang w:val="en-US"/>
              </w:rP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14:paraId="65524BBF">
            <w:pPr>
              <w:widowControl/>
              <w:suppressAutoHyphens/>
              <w:spacing w:before="0" w:after="120"/>
              <w:ind w:firstLine="220"/>
              <w:jc w:val="both"/>
            </w:pPr>
            <w:r>
              <w:rPr>
                <w:b/>
                <w:kern w:val="0"/>
                <w:lang w:val="en-US"/>
              </w:rPr>
              <w:t>1</w:t>
            </w:r>
            <w:r>
              <w:rPr>
                <w:b/>
                <w:kern w:val="0"/>
                <w:lang w:val="en-IN"/>
              </w:rPr>
              <w:t>5</w:t>
            </w:r>
          </w:p>
        </w:tc>
      </w:tr>
      <w:tr w14:paraId="72F7BB66">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2A2D24D7">
            <w:pPr>
              <w:widowControl/>
              <w:suppressAutoHyphens/>
              <w:spacing w:before="0" w:after="120"/>
              <w:jc w:val="center"/>
            </w:pPr>
            <w:r>
              <w:rPr>
                <w:b/>
                <w:kern w:val="0"/>
                <w:lang w:val="en-US"/>
              </w:rPr>
              <w:t>Table 2</w:t>
            </w:r>
          </w:p>
        </w:tc>
        <w:tc>
          <w:tcPr>
            <w:tcW w:w="6047" w:type="dxa"/>
            <w:tcBorders>
              <w:top w:val="single" w:color="000000" w:sz="4" w:space="0"/>
              <w:left w:val="single" w:color="000000" w:sz="4" w:space="0"/>
              <w:bottom w:val="single" w:color="000000" w:sz="4" w:space="0"/>
              <w:right w:val="single" w:color="000000" w:sz="4" w:space="0"/>
            </w:tcBorders>
          </w:tcPr>
          <w:p w14:paraId="396BB955">
            <w:pPr>
              <w:widowControl/>
              <w:suppressAutoHyphens/>
              <w:spacing w:before="0" w:after="120"/>
              <w:ind w:firstLine="2090"/>
              <w:jc w:val="both"/>
            </w:pPr>
            <w:r>
              <w:rPr>
                <w:kern w:val="0"/>
                <w:lang w:val="en-IN"/>
              </w:rPr>
              <w:t>Traffic</w:t>
            </w:r>
            <w:r>
              <w:rPr>
                <w:kern w:val="0"/>
                <w:lang w:val="en-US"/>
              </w:rP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14:paraId="4EFB2630">
            <w:pPr>
              <w:widowControl/>
              <w:suppressAutoHyphens/>
              <w:spacing w:before="0" w:after="120"/>
              <w:ind w:firstLine="220"/>
              <w:jc w:val="both"/>
            </w:pPr>
            <w:r>
              <w:rPr>
                <w:b/>
                <w:kern w:val="0"/>
                <w:lang w:val="en-US"/>
              </w:rPr>
              <w:t>1</w:t>
            </w:r>
            <w:r>
              <w:rPr>
                <w:b/>
                <w:kern w:val="0"/>
                <w:lang w:val="en-IN"/>
              </w:rPr>
              <w:t>5</w:t>
            </w:r>
          </w:p>
        </w:tc>
      </w:tr>
      <w:tr w14:paraId="313E3E53">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02CF173">
            <w:pPr>
              <w:widowControl/>
              <w:suppressAutoHyphens/>
              <w:spacing w:before="0" w:after="120"/>
              <w:jc w:val="center"/>
            </w:pPr>
            <w:r>
              <w:rPr>
                <w:b/>
                <w:kern w:val="0"/>
                <w:lang w:val="en-US"/>
              </w:rPr>
              <w:t>Table 3</w:t>
            </w:r>
          </w:p>
        </w:tc>
        <w:tc>
          <w:tcPr>
            <w:tcW w:w="6047" w:type="dxa"/>
            <w:tcBorders>
              <w:top w:val="single" w:color="000000" w:sz="4" w:space="0"/>
              <w:left w:val="single" w:color="000000" w:sz="4" w:space="0"/>
              <w:bottom w:val="single" w:color="000000" w:sz="4" w:space="0"/>
              <w:right w:val="single" w:color="000000" w:sz="4" w:space="0"/>
            </w:tcBorders>
          </w:tcPr>
          <w:p w14:paraId="166A64AE">
            <w:pPr>
              <w:widowControl/>
              <w:suppressAutoHyphens/>
              <w:spacing w:before="0" w:after="120"/>
              <w:ind w:firstLine="2090"/>
              <w:jc w:val="both"/>
            </w:pPr>
            <w:r>
              <w:rPr>
                <w:kern w:val="0"/>
                <w:lang w:val="en-IN"/>
              </w:rPr>
              <w:t>Traffic</w:t>
            </w:r>
            <w:r>
              <w:rPr>
                <w:kern w:val="0"/>
                <w:lang w:val="en-US"/>
              </w:rP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14:paraId="06F57581">
            <w:pPr>
              <w:widowControl/>
              <w:suppressAutoHyphens/>
              <w:spacing w:before="0" w:after="120"/>
              <w:ind w:firstLine="220"/>
              <w:jc w:val="both"/>
            </w:pPr>
            <w:r>
              <w:rPr>
                <w:b/>
                <w:kern w:val="0"/>
                <w:lang w:val="en-US"/>
              </w:rPr>
              <w:t>1</w:t>
            </w:r>
            <w:r>
              <w:rPr>
                <w:b/>
                <w:kern w:val="0"/>
                <w:lang w:val="en-IN"/>
              </w:rPr>
              <w:t>6</w:t>
            </w:r>
          </w:p>
        </w:tc>
      </w:tr>
      <w:tr w14:paraId="236D1658">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6A939DBA">
            <w:pPr>
              <w:widowControl/>
              <w:suppressAutoHyphens/>
              <w:spacing w:before="0" w:after="120"/>
              <w:jc w:val="center"/>
            </w:pPr>
            <w:r>
              <w:rPr>
                <w:b/>
                <w:kern w:val="0"/>
                <w:lang w:val="en-US"/>
              </w:rPr>
              <w:t>Table 4</w:t>
            </w:r>
          </w:p>
        </w:tc>
        <w:tc>
          <w:tcPr>
            <w:tcW w:w="6047" w:type="dxa"/>
            <w:tcBorders>
              <w:top w:val="single" w:color="000000" w:sz="4" w:space="0"/>
              <w:left w:val="single" w:color="000000" w:sz="4" w:space="0"/>
              <w:bottom w:val="single" w:color="000000" w:sz="4" w:space="0"/>
              <w:right w:val="single" w:color="000000" w:sz="4" w:space="0"/>
            </w:tcBorders>
          </w:tcPr>
          <w:p w14:paraId="78760BA0">
            <w:pPr>
              <w:widowControl/>
              <w:suppressAutoHyphens/>
              <w:spacing w:before="0" w:after="120"/>
              <w:ind w:firstLine="2090"/>
              <w:jc w:val="both"/>
            </w:pPr>
            <w:r>
              <w:rPr>
                <w:kern w:val="0"/>
                <w:lang w:val="en-IN"/>
              </w:rPr>
              <w:t>Traffic</w:t>
            </w:r>
            <w:r>
              <w:rPr>
                <w:kern w:val="0"/>
                <w:lang w:val="en-US"/>
              </w:rP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14:paraId="536500DF">
            <w:pPr>
              <w:widowControl/>
              <w:suppressAutoHyphens/>
              <w:spacing w:before="0" w:after="120"/>
              <w:ind w:firstLine="220"/>
              <w:jc w:val="both"/>
            </w:pPr>
            <w:r>
              <w:rPr>
                <w:b/>
                <w:kern w:val="0"/>
                <w:lang w:val="en-US"/>
              </w:rPr>
              <w:t>1</w:t>
            </w:r>
            <w:r>
              <w:rPr>
                <w:b/>
                <w:kern w:val="0"/>
                <w:lang w:val="en-IN"/>
              </w:rPr>
              <w:t>6</w:t>
            </w:r>
          </w:p>
        </w:tc>
      </w:tr>
      <w:tr w14:paraId="436E4422">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F5EA3DE">
            <w:pPr>
              <w:widowControl/>
              <w:suppressAutoHyphens/>
              <w:spacing w:before="0" w:after="120"/>
              <w:jc w:val="center"/>
            </w:pPr>
            <w:r>
              <w:rPr>
                <w:b/>
                <w:kern w:val="0"/>
                <w:lang w:val="en-US"/>
              </w:rPr>
              <w:t>Table 5</w:t>
            </w:r>
          </w:p>
        </w:tc>
        <w:tc>
          <w:tcPr>
            <w:tcW w:w="6047" w:type="dxa"/>
            <w:tcBorders>
              <w:top w:val="single" w:color="000000" w:sz="4" w:space="0"/>
              <w:left w:val="single" w:color="000000" w:sz="4" w:space="0"/>
              <w:bottom w:val="single" w:color="000000" w:sz="4" w:space="0"/>
              <w:right w:val="single" w:color="000000" w:sz="4" w:space="0"/>
            </w:tcBorders>
          </w:tcPr>
          <w:p w14:paraId="220CD570">
            <w:pPr>
              <w:widowControl/>
              <w:suppressAutoHyphens/>
              <w:spacing w:before="0" w:after="120"/>
              <w:ind w:firstLine="2090"/>
              <w:jc w:val="both"/>
            </w:pPr>
            <w:r>
              <w:rPr>
                <w:kern w:val="0"/>
                <w:lang w:val="en-IN"/>
              </w:rPr>
              <w:t>Traffic</w:t>
            </w:r>
            <w:r>
              <w:rPr>
                <w:kern w:val="0"/>
                <w:lang w:val="en-US"/>
              </w:rP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14:paraId="6CE1538A">
            <w:pPr>
              <w:widowControl/>
              <w:suppressAutoHyphens/>
              <w:spacing w:before="0" w:after="120"/>
              <w:ind w:firstLine="220"/>
              <w:jc w:val="both"/>
            </w:pPr>
            <w:r>
              <w:rPr>
                <w:b/>
                <w:kern w:val="0"/>
                <w:lang w:val="en-US"/>
              </w:rPr>
              <w:t>1</w:t>
            </w:r>
            <w:r>
              <w:rPr>
                <w:b/>
                <w:kern w:val="0"/>
                <w:lang w:val="en-IN"/>
              </w:rPr>
              <w:t>7</w:t>
            </w:r>
          </w:p>
        </w:tc>
      </w:tr>
    </w:tbl>
    <w:p w14:paraId="21FD5C50">
      <w:pPr>
        <w:spacing w:before="0" w:after="120"/>
      </w:pPr>
    </w:p>
    <w:p w14:paraId="0B399E43">
      <w:pPr>
        <w:spacing w:beforeAutospacing="1" w:after="40" w:line="360" w:lineRule="auto"/>
        <w:rPr>
          <w:rFonts w:ascii="Times New Roman" w:hAnsi="Times New Roman"/>
          <w:b/>
          <w:color w:val="000000"/>
          <w:sz w:val="32"/>
          <w:szCs w:val="32"/>
        </w:rPr>
      </w:pPr>
    </w:p>
    <w:p w14:paraId="0F9F7D99">
      <w:pPr>
        <w:spacing w:beforeAutospacing="1" w:after="40" w:line="360" w:lineRule="auto"/>
        <w:rPr>
          <w:rFonts w:ascii="Times New Roman" w:hAnsi="Times New Roman"/>
          <w:b/>
          <w:color w:val="000000"/>
          <w:sz w:val="32"/>
          <w:szCs w:val="32"/>
        </w:rPr>
      </w:pPr>
    </w:p>
    <w:p w14:paraId="490B0905">
      <w:pPr>
        <w:spacing w:beforeAutospacing="1" w:after="40" w:line="360" w:lineRule="auto"/>
        <w:jc w:val="center"/>
        <w:rPr>
          <w:rFonts w:ascii="Times New Roman" w:hAnsi="Times New Roman"/>
          <w:b/>
          <w:color w:val="000000"/>
        </w:rPr>
      </w:pPr>
    </w:p>
    <w:p w14:paraId="48692425">
      <w:pPr>
        <w:spacing w:beforeAutospacing="1" w:after="40" w:line="360" w:lineRule="auto"/>
        <w:jc w:val="center"/>
        <w:rPr>
          <w:rFonts w:ascii="Times New Roman" w:hAnsi="Times New Roman"/>
          <w:b/>
          <w:color w:val="000000"/>
        </w:rPr>
      </w:pPr>
    </w:p>
    <w:p w14:paraId="480AC378">
      <w:pPr>
        <w:spacing w:beforeAutospacing="1" w:after="40" w:line="360" w:lineRule="auto"/>
        <w:jc w:val="center"/>
        <w:rPr>
          <w:sz w:val="32"/>
          <w:szCs w:val="32"/>
        </w:rPr>
      </w:pPr>
      <w:r>
        <w:rPr>
          <w:rFonts w:ascii="Times New Roman" w:hAnsi="Times New Roman"/>
          <w:b/>
          <w:color w:val="000000"/>
          <w:sz w:val="32"/>
          <w:szCs w:val="32"/>
        </w:rPr>
        <w:t>CHAPTER 1</w:t>
      </w:r>
    </w:p>
    <w:p w14:paraId="0CD5DFD7">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14:paraId="41C53F9F">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14:paraId="7F3864D6">
      <w:pPr>
        <w:pStyle w:val="35"/>
        <w:widowControl/>
        <w:numPr>
          <w:ilvl w:val="0"/>
          <w:numId w:val="0"/>
        </w:numPr>
        <w:tabs>
          <w:tab w:val="left" w:pos="8723"/>
        </w:tabs>
        <w:suppressAutoHyphens/>
        <w:bidi w:val="0"/>
        <w:spacing w:before="340" w:after="340" w:line="276" w:lineRule="auto"/>
        <w:ind w:left="-680" w:right="850" w:firstLine="0"/>
        <w:contextualSpacing w:val="0"/>
        <w:jc w:val="both"/>
        <w:rPr>
          <w:rFonts w:ascii="Times New Roman" w:hAnsi="Times New Roman"/>
          <w:sz w:val="24"/>
          <w:szCs w:val="24"/>
          <w:lang w:val="en-US"/>
        </w:rPr>
      </w:pPr>
      <w:r>
        <w:rPr>
          <w:rFonts w:ascii="Times New Roman" w:hAnsi="Times New Roman"/>
          <w:sz w:val="24"/>
          <w:szCs w:val="24"/>
          <w:lang w:val="en-US"/>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14:paraId="2B12D058">
      <w:pPr>
        <w:pStyle w:val="35"/>
        <w:numPr>
          <w:ilvl w:val="0"/>
          <w:numId w:val="0"/>
        </w:numPr>
        <w:spacing w:before="340" w:after="340"/>
        <w:ind w:left="1260" w:firstLine="0"/>
        <w:contextualSpacing w:val="0"/>
        <w:rPr>
          <w:rFonts w:ascii="Times New Roman" w:hAnsi="Times New Roman"/>
          <w:sz w:val="24"/>
          <w:szCs w:val="24"/>
          <w:lang w:val="en-US"/>
        </w:rPr>
      </w:pPr>
    </w:p>
    <w:p w14:paraId="36E08EB6">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3B2C2FAE">
      <w:pPr>
        <w:pStyle w:val="35"/>
        <w:numPr>
          <w:ilvl w:val="0"/>
          <w:numId w:val="0"/>
        </w:numPr>
        <w:ind w:left="1260" w:firstLine="0"/>
        <w:rPr>
          <w:lang w:val="en-US"/>
        </w:rPr>
      </w:pPr>
    </w:p>
    <w:p w14:paraId="00D03FD1">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498BDB72">
      <w:pPr>
        <w:pStyle w:val="35"/>
        <w:numPr>
          <w:ilvl w:val="0"/>
          <w:numId w:val="0"/>
        </w:numPr>
        <w:ind w:left="1260" w:firstLine="0"/>
        <w:rPr>
          <w:b/>
          <w:bCs/>
          <w:sz w:val="28"/>
          <w:szCs w:val="28"/>
          <w:lang w:val="en-US"/>
        </w:rPr>
      </w:pPr>
    </w:p>
    <w:p w14:paraId="325BDFA9">
      <w:pPr>
        <w:pStyle w:val="35"/>
        <w:numPr>
          <w:ilvl w:val="0"/>
          <w:numId w:val="0"/>
        </w:numPr>
        <w:ind w:left="1260" w:firstLine="0"/>
        <w:rPr>
          <w:b/>
          <w:bCs/>
          <w:sz w:val="28"/>
          <w:szCs w:val="28"/>
          <w:lang w:val="en-US"/>
        </w:rPr>
      </w:pPr>
    </w:p>
    <w:p w14:paraId="14D15450">
      <w:pPr>
        <w:pStyle w:val="35"/>
        <w:numPr>
          <w:ilvl w:val="0"/>
          <w:numId w:val="0"/>
        </w:numPr>
        <w:ind w:left="1260" w:firstLine="0"/>
        <w:rPr>
          <w:b/>
          <w:bCs/>
          <w:sz w:val="28"/>
          <w:szCs w:val="28"/>
          <w:lang w:val="en-US"/>
        </w:rPr>
      </w:pPr>
    </w:p>
    <w:p w14:paraId="1956471C">
      <w:pPr>
        <w:pStyle w:val="35"/>
        <w:numPr>
          <w:ilvl w:val="0"/>
          <w:numId w:val="0"/>
        </w:numPr>
        <w:ind w:left="1260" w:firstLine="0"/>
        <w:rPr>
          <w:b/>
          <w:bCs/>
          <w:sz w:val="28"/>
          <w:szCs w:val="28"/>
          <w:lang w:val="en-US"/>
        </w:rPr>
      </w:pPr>
    </w:p>
    <w:p w14:paraId="57AE7F54">
      <w:pPr>
        <w:pStyle w:val="35"/>
        <w:numPr>
          <w:ilvl w:val="0"/>
          <w:numId w:val="0"/>
        </w:numPr>
        <w:ind w:left="1260" w:firstLine="0"/>
        <w:rPr>
          <w:b/>
          <w:bCs/>
          <w:sz w:val="28"/>
          <w:szCs w:val="28"/>
          <w:lang w:val="en-US"/>
        </w:rPr>
      </w:pPr>
    </w:p>
    <w:p w14:paraId="202892C8">
      <w:pPr>
        <w:pStyle w:val="35"/>
        <w:numPr>
          <w:ilvl w:val="0"/>
          <w:numId w:val="0"/>
        </w:numPr>
        <w:ind w:left="1260" w:firstLine="0"/>
        <w:rPr>
          <w:b/>
          <w:bCs/>
          <w:sz w:val="28"/>
          <w:szCs w:val="28"/>
          <w:lang w:val="en-US"/>
        </w:rPr>
      </w:pPr>
    </w:p>
    <w:p w14:paraId="5C86B984">
      <w:pPr>
        <w:pStyle w:val="35"/>
        <w:numPr>
          <w:ilvl w:val="0"/>
          <w:numId w:val="0"/>
        </w:numPr>
        <w:ind w:left="1260" w:firstLine="0"/>
        <w:rPr>
          <w:b/>
          <w:bCs/>
          <w:sz w:val="28"/>
          <w:szCs w:val="28"/>
          <w:lang w:val="en-US"/>
        </w:rPr>
      </w:pPr>
    </w:p>
    <w:p w14:paraId="29D6DDF8">
      <w:pPr>
        <w:pStyle w:val="35"/>
        <w:numPr>
          <w:ilvl w:val="0"/>
          <w:numId w:val="0"/>
        </w:numPr>
        <w:ind w:left="1260" w:firstLine="0"/>
        <w:rPr>
          <w:b/>
          <w:bCs/>
          <w:sz w:val="28"/>
          <w:szCs w:val="28"/>
          <w:lang w:val="en-US"/>
        </w:rPr>
      </w:pPr>
    </w:p>
    <w:p w14:paraId="7E73C824">
      <w:pPr>
        <w:pStyle w:val="35"/>
        <w:numPr>
          <w:ilvl w:val="0"/>
          <w:numId w:val="0"/>
        </w:numPr>
        <w:ind w:left="1260" w:firstLine="0"/>
        <w:rPr>
          <w:b/>
          <w:bCs/>
          <w:sz w:val="28"/>
          <w:szCs w:val="28"/>
          <w:lang w:val="en-US"/>
        </w:rPr>
      </w:pPr>
    </w:p>
    <w:p w14:paraId="59AFA99D">
      <w:pPr>
        <w:pStyle w:val="35"/>
        <w:numPr>
          <w:ilvl w:val="0"/>
          <w:numId w:val="0"/>
        </w:numPr>
        <w:ind w:left="1260" w:firstLine="0"/>
        <w:rPr>
          <w:b/>
          <w:bCs/>
          <w:sz w:val="28"/>
          <w:szCs w:val="28"/>
          <w:lang w:val="en-US"/>
        </w:rPr>
      </w:pPr>
    </w:p>
    <w:p w14:paraId="61062253">
      <w:pPr>
        <w:pStyle w:val="35"/>
        <w:numPr>
          <w:ilvl w:val="0"/>
          <w:numId w:val="0"/>
        </w:numPr>
        <w:ind w:left="1260" w:firstLine="0"/>
        <w:rPr>
          <w:b/>
          <w:bCs/>
          <w:sz w:val="28"/>
          <w:szCs w:val="28"/>
          <w:lang w:val="en-US"/>
        </w:rPr>
      </w:pPr>
    </w:p>
    <w:p w14:paraId="58D57F8F">
      <w:pPr>
        <w:pStyle w:val="35"/>
        <w:numPr>
          <w:ilvl w:val="0"/>
          <w:numId w:val="0"/>
        </w:numPr>
        <w:ind w:left="1260" w:firstLine="0"/>
        <w:rPr>
          <w:b/>
          <w:bCs/>
          <w:sz w:val="28"/>
          <w:szCs w:val="28"/>
          <w:lang w:val="en-US"/>
        </w:rPr>
      </w:pPr>
    </w:p>
    <w:p w14:paraId="0F72723B">
      <w:pPr>
        <w:pStyle w:val="35"/>
        <w:widowControl/>
        <w:numPr>
          <w:ilvl w:val="0"/>
          <w:numId w:val="0"/>
        </w:numPr>
        <w:tabs>
          <w:tab w:val="left" w:pos="-577"/>
        </w:tabs>
        <w:suppressAutoHyphens/>
        <w:bidi w:val="0"/>
        <w:spacing w:before="0" w:after="200" w:line="276" w:lineRule="auto"/>
        <w:ind w:left="5159" w:right="2494" w:hanging="4876"/>
        <w:contextualSpacing/>
        <w:jc w:val="left"/>
        <w:rPr>
          <w:b/>
          <w:bCs/>
          <w:sz w:val="28"/>
          <w:szCs w:val="28"/>
          <w:lang w:val="en-US"/>
        </w:rPr>
      </w:pPr>
    </w:p>
    <w:p w14:paraId="05C77623">
      <w:pPr>
        <w:pStyle w:val="35"/>
        <w:numPr>
          <w:ilvl w:val="0"/>
          <w:numId w:val="0"/>
        </w:numPr>
        <w:ind w:left="1260" w:firstLine="0"/>
        <w:rPr>
          <w:rFonts w:ascii="Times New Roman" w:hAnsi="Times New Roman"/>
          <w:sz w:val="24"/>
          <w:szCs w:val="24"/>
          <w:lang w:val="en-US"/>
        </w:rPr>
      </w:pPr>
    </w:p>
    <w:p w14:paraId="6F1F2C90">
      <w:pPr>
        <w:pStyle w:val="35"/>
        <w:widowControl/>
        <w:numPr>
          <w:ilvl w:val="1"/>
          <w:numId w:val="3"/>
        </w:numPr>
        <w:suppressAutoHyphens/>
        <w:bidi w:val="0"/>
        <w:spacing w:before="0" w:after="200" w:line="276" w:lineRule="auto"/>
        <w:ind w:left="-227" w:right="624" w:hanging="397"/>
        <w:contextualSpacing/>
        <w:jc w:val="left"/>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14:paraId="3E74294D">
      <w:pPr>
        <w:pStyle w:val="35"/>
        <w:widowControl/>
        <w:numPr>
          <w:ilvl w:val="0"/>
          <w:numId w:val="0"/>
        </w:numPr>
        <w:suppressAutoHyphens/>
        <w:bidi w:val="0"/>
        <w:spacing w:before="340" w:after="340" w:line="276" w:lineRule="auto"/>
        <w:ind w:left="-340" w:right="850" w:firstLine="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14:paraId="44CC5585">
      <w:pPr>
        <w:pStyle w:val="35"/>
        <w:numPr>
          <w:ilvl w:val="0"/>
          <w:numId w:val="0"/>
        </w:numPr>
        <w:ind w:left="360" w:firstLine="0"/>
        <w:rPr>
          <w:rFonts w:ascii="Times New Roman" w:hAnsi="Times New Roman"/>
          <w:sz w:val="28"/>
          <w:szCs w:val="28"/>
        </w:rPr>
      </w:pPr>
    </w:p>
    <w:p w14:paraId="34EE63A9">
      <w:pPr>
        <w:pStyle w:val="35"/>
        <w:widowControl/>
        <w:numPr>
          <w:ilvl w:val="1"/>
          <w:numId w:val="3"/>
        </w:numPr>
        <w:suppressAutoHyphens/>
        <w:bidi w:val="0"/>
        <w:spacing w:before="0" w:after="200" w:line="276" w:lineRule="auto"/>
        <w:ind w:left="-567" w:right="624" w:hanging="397"/>
        <w:contextualSpacing/>
        <w:jc w:val="left"/>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14:paraId="30C0A413">
      <w:pPr>
        <w:pStyle w:val="35"/>
        <w:widowControl/>
        <w:numPr>
          <w:ilvl w:val="0"/>
          <w:numId w:val="0"/>
        </w:numPr>
        <w:suppressAutoHyphens/>
        <w:bidi w:val="0"/>
        <w:spacing w:before="340" w:after="340" w:line="276" w:lineRule="auto"/>
        <w:ind w:left="-454" w:right="624" w:firstLine="0"/>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14:paraId="597C9304">
      <w:pPr>
        <w:pStyle w:val="35"/>
        <w:numPr>
          <w:ilvl w:val="0"/>
          <w:numId w:val="0"/>
        </w:numPr>
        <w:spacing w:before="340" w:after="340"/>
        <w:ind w:left="1680" w:firstLine="0"/>
        <w:contextualSpacing w:val="0"/>
        <w:jc w:val="both"/>
        <w:rPr>
          <w:lang w:val="en-US"/>
        </w:rPr>
      </w:pPr>
    </w:p>
    <w:p w14:paraId="51CFC2AB">
      <w:pPr>
        <w:pStyle w:val="35"/>
        <w:numPr>
          <w:ilvl w:val="0"/>
          <w:numId w:val="0"/>
        </w:numPr>
        <w:ind w:left="1260" w:firstLine="0"/>
        <w:rPr>
          <w:rFonts w:ascii="Times New Roman" w:hAnsi="Times New Roman"/>
          <w:sz w:val="28"/>
          <w:szCs w:val="28"/>
          <w:lang w:val="en-US"/>
        </w:rPr>
      </w:pPr>
    </w:p>
    <w:p w14:paraId="27CCD01D">
      <w:pPr>
        <w:pStyle w:val="35"/>
        <w:widowControl/>
        <w:numPr>
          <w:ilvl w:val="1"/>
          <w:numId w:val="3"/>
        </w:numPr>
        <w:suppressAutoHyphens/>
        <w:bidi w:val="0"/>
        <w:spacing w:before="0" w:after="200" w:line="276" w:lineRule="auto"/>
        <w:ind w:left="-454" w:right="1247" w:hanging="397"/>
        <w:contextualSpacing/>
        <w:jc w:val="left"/>
        <w:rPr>
          <w:rFonts w:ascii="Times New Roman" w:hAnsi="Times New Roman"/>
          <w:b/>
          <w:bCs/>
          <w:sz w:val="28"/>
          <w:szCs w:val="28"/>
        </w:rPr>
      </w:pPr>
      <w:r>
        <w:rPr>
          <w:rFonts w:ascii="Times New Roman" w:hAnsi="Times New Roman"/>
          <w:b/>
          <w:bCs/>
          <w:sz w:val="28"/>
          <w:szCs w:val="28"/>
        </w:rPr>
        <w:t xml:space="preserve">Scope of the Project: </w:t>
      </w:r>
    </w:p>
    <w:p w14:paraId="24FD5C2C">
      <w:pPr>
        <w:pStyle w:val="35"/>
        <w:widowControl/>
        <w:numPr>
          <w:ilvl w:val="0"/>
          <w:numId w:val="0"/>
        </w:numPr>
        <w:suppressAutoHyphens/>
        <w:bidi w:val="0"/>
        <w:spacing w:before="340" w:after="340" w:line="276" w:lineRule="auto"/>
        <w:ind w:left="-454" w:right="624" w:firstLine="0"/>
        <w:contextualSpacing w:val="0"/>
        <w:jc w:val="left"/>
        <w:rPr>
          <w:rFonts w:ascii="Times New Roman" w:hAnsi="Times New Roman"/>
        </w:rPr>
      </w:pPr>
      <w:r>
        <w:rPr>
          <w:rFonts w:ascii="Times New Roman" w:hAnsi="Times New Roman"/>
          <w:lang w:val="en-US"/>
        </w:rPr>
        <w:t xml:space="preserve">           </w:t>
      </w:r>
      <w:r>
        <w:rPr>
          <w:rFonts w:ascii="Times New Roman" w:hAnsi="Times New Roman"/>
          <w:sz w:val="24"/>
          <w:szCs w:val="24"/>
          <w:lang w:val="en-US"/>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14:paraId="70114283">
      <w:pPr>
        <w:pStyle w:val="35"/>
        <w:widowControl/>
        <w:numPr>
          <w:ilvl w:val="0"/>
          <w:numId w:val="0"/>
        </w:numPr>
        <w:suppressAutoHyphens/>
        <w:bidi w:val="0"/>
        <w:spacing w:before="340" w:after="340" w:line="276" w:lineRule="auto"/>
        <w:ind w:left="340" w:right="1247" w:hanging="1020"/>
        <w:contextualSpacing w:val="0"/>
        <w:jc w:val="left"/>
        <w:rPr>
          <w:rFonts w:ascii="Times New Roman" w:hAnsi="Times New Roman"/>
          <w:b/>
          <w:bCs/>
          <w:sz w:val="28"/>
          <w:szCs w:val="28"/>
        </w:rPr>
      </w:pPr>
      <w:r>
        <w:rPr>
          <w:rFonts w:ascii="Times New Roman" w:hAnsi="Times New Roman"/>
          <w:b/>
          <w:bCs/>
          <w:sz w:val="28"/>
          <w:szCs w:val="28"/>
          <w:lang w:val="en-IN"/>
        </w:rPr>
        <w:t>1.5 Introduction:</w:t>
      </w:r>
    </w:p>
    <w:p w14:paraId="1B7E7EA9">
      <w:pPr>
        <w:pStyle w:val="35"/>
        <w:widowControl/>
        <w:numPr>
          <w:ilvl w:val="0"/>
          <w:numId w:val="0"/>
        </w:numPr>
        <w:suppressAutoHyphens/>
        <w:bidi w:val="0"/>
        <w:spacing w:before="340" w:after="340" w:line="276" w:lineRule="auto"/>
        <w:ind w:left="-510" w:right="624" w:firstLine="0"/>
        <w:contextualSpacing w:val="0"/>
        <w:jc w:val="left"/>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b w:val="0"/>
          <w:bCs w:val="0"/>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14:paraId="05971A5E">
      <w:pPr>
        <w:pStyle w:val="35"/>
        <w:numPr>
          <w:ilvl w:val="0"/>
          <w:numId w:val="0"/>
        </w:numPr>
        <w:spacing w:before="340" w:after="340"/>
        <w:ind w:left="360" w:firstLine="0"/>
        <w:contextualSpacing w:val="0"/>
        <w:rPr>
          <w:rFonts w:ascii="Times New Roman" w:hAnsi="Times New Roman"/>
          <w:b/>
          <w:bCs/>
          <w:lang w:val="en-US"/>
        </w:rPr>
      </w:pPr>
    </w:p>
    <w:p w14:paraId="08C49F82">
      <w:pPr>
        <w:pStyle w:val="35"/>
        <w:numPr>
          <w:ilvl w:val="0"/>
          <w:numId w:val="0"/>
        </w:numPr>
        <w:ind w:left="360" w:firstLine="0"/>
        <w:rPr>
          <w:rFonts w:ascii="Times New Roman" w:hAnsi="Times New Roman"/>
          <w:b/>
          <w:bCs/>
          <w:sz w:val="24"/>
          <w:szCs w:val="24"/>
          <w:lang w:val="en-US"/>
        </w:rPr>
      </w:pPr>
    </w:p>
    <w:p w14:paraId="71586128">
      <w:pPr>
        <w:pStyle w:val="35"/>
        <w:numPr>
          <w:ilvl w:val="0"/>
          <w:numId w:val="0"/>
        </w:numPr>
        <w:ind w:left="360" w:firstLine="0"/>
        <w:rPr>
          <w:rFonts w:ascii="Times New Roman" w:hAnsi="Times New Roman"/>
          <w:b/>
          <w:bCs/>
          <w:sz w:val="24"/>
          <w:szCs w:val="24"/>
          <w:lang w:val="en-US"/>
        </w:rPr>
      </w:pPr>
    </w:p>
    <w:p w14:paraId="6E47D803">
      <w:pPr>
        <w:pStyle w:val="35"/>
        <w:numPr>
          <w:ilvl w:val="0"/>
          <w:numId w:val="0"/>
        </w:numPr>
        <w:ind w:left="360" w:firstLine="0"/>
        <w:rPr>
          <w:rFonts w:ascii="Times New Roman" w:hAnsi="Times New Roman"/>
          <w:b/>
          <w:bCs/>
          <w:sz w:val="24"/>
          <w:szCs w:val="24"/>
          <w:lang w:val="en-US"/>
        </w:rPr>
      </w:pPr>
    </w:p>
    <w:p w14:paraId="37493598">
      <w:pPr>
        <w:pStyle w:val="35"/>
        <w:numPr>
          <w:ilvl w:val="0"/>
          <w:numId w:val="0"/>
        </w:numPr>
        <w:ind w:left="360" w:firstLine="0"/>
        <w:rPr>
          <w:rFonts w:ascii="Times New Roman" w:hAnsi="Times New Roman"/>
          <w:b/>
          <w:bCs/>
          <w:sz w:val="24"/>
          <w:szCs w:val="24"/>
          <w:lang w:val="en-US"/>
        </w:rPr>
      </w:pPr>
    </w:p>
    <w:p w14:paraId="54CB3A6F">
      <w:pPr>
        <w:pStyle w:val="35"/>
        <w:numPr>
          <w:ilvl w:val="0"/>
          <w:numId w:val="0"/>
        </w:numPr>
        <w:ind w:left="360" w:firstLine="0"/>
        <w:rPr>
          <w:rFonts w:ascii="Times New Roman" w:hAnsi="Times New Roman"/>
          <w:b/>
          <w:bCs/>
          <w:sz w:val="24"/>
          <w:szCs w:val="24"/>
          <w:lang w:val="en-US"/>
        </w:rPr>
      </w:pPr>
    </w:p>
    <w:p w14:paraId="1A8CB43A">
      <w:pPr>
        <w:pStyle w:val="35"/>
        <w:numPr>
          <w:ilvl w:val="0"/>
          <w:numId w:val="0"/>
        </w:numPr>
        <w:ind w:left="360" w:firstLine="0"/>
        <w:rPr>
          <w:rFonts w:ascii="Times New Roman" w:hAnsi="Times New Roman"/>
          <w:b/>
          <w:bCs/>
          <w:sz w:val="24"/>
          <w:szCs w:val="24"/>
          <w:lang w:val="en-US"/>
        </w:rPr>
      </w:pPr>
    </w:p>
    <w:p w14:paraId="66274DBF">
      <w:pPr>
        <w:pStyle w:val="35"/>
        <w:numPr>
          <w:ilvl w:val="0"/>
          <w:numId w:val="0"/>
        </w:numPr>
        <w:ind w:left="360" w:firstLine="0"/>
        <w:rPr>
          <w:rFonts w:ascii="Times New Roman" w:hAnsi="Times New Roman"/>
          <w:b/>
          <w:bCs/>
          <w:sz w:val="24"/>
          <w:szCs w:val="24"/>
          <w:lang w:val="en-US"/>
        </w:rPr>
      </w:pPr>
    </w:p>
    <w:p w14:paraId="3FEAA0EC">
      <w:pPr>
        <w:pStyle w:val="35"/>
        <w:numPr>
          <w:ilvl w:val="0"/>
          <w:numId w:val="0"/>
        </w:numPr>
        <w:ind w:left="360" w:firstLine="0"/>
        <w:rPr>
          <w:rFonts w:ascii="Times New Roman" w:hAnsi="Times New Roman"/>
          <w:color w:val="000000" w:themeColor="text1"/>
          <w:sz w:val="32"/>
          <w:szCs w:val="32"/>
        </w:rPr>
      </w:pPr>
    </w:p>
    <w:p w14:paraId="676449C4">
      <w:pPr>
        <w:pStyle w:val="35"/>
        <w:numPr>
          <w:ilvl w:val="0"/>
          <w:numId w:val="0"/>
        </w:numPr>
        <w:ind w:left="360" w:firstLine="0"/>
        <w:rPr>
          <w:rFonts w:ascii="Times New Roman" w:hAnsi="Times New Roman"/>
          <w:color w:val="000000" w:themeColor="text1"/>
          <w:sz w:val="32"/>
          <w:szCs w:val="32"/>
        </w:rPr>
      </w:pPr>
    </w:p>
    <w:p w14:paraId="0B54766F">
      <w:pPr>
        <w:spacing w:beforeAutospacing="1" w:after="40" w:line="360" w:lineRule="auto"/>
        <w:jc w:val="center"/>
        <w:rPr>
          <w:b/>
          <w:bCs/>
          <w:color w:val="000000" w:themeColor="text1"/>
        </w:rPr>
      </w:pPr>
    </w:p>
    <w:p w14:paraId="76023EC4">
      <w:pPr>
        <w:spacing w:beforeAutospacing="1" w:after="40" w:line="360" w:lineRule="auto"/>
        <w:jc w:val="center"/>
        <w:rPr>
          <w:b/>
          <w:bCs/>
          <w:color w:val="000000" w:themeColor="text1"/>
        </w:rPr>
      </w:pPr>
    </w:p>
    <w:p w14:paraId="682E4782">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14:paraId="76EA9B8B">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14:paraId="174ED52B">
      <w:pPr>
        <w:keepNext w:val="0"/>
        <w:keepLines w:val="0"/>
        <w:widowControl/>
        <w:suppressLineNumbers w:val="0"/>
        <w:jc w:val="left"/>
        <w:rPr>
          <w:rFonts w:ascii="Times New Roman" w:hAnsi="Times New Roman"/>
          <w:sz w:val="24"/>
          <w:szCs w:val="24"/>
        </w:rPr>
      </w:pPr>
      <w:r>
        <w:rPr>
          <w:rFonts w:ascii="Times New Roman" w:hAnsi="Times New Roman" w:eastAsia="CIDFont" w:cs="CIDFont"/>
          <w:color w:val="000000"/>
          <w:kern w:val="0"/>
          <w:sz w:val="24"/>
          <w:szCs w:val="24"/>
          <w:lang w:val="en-US" w:eastAsia="zh-CN" w:bidi="ar-SA"/>
        </w:rPr>
        <w:t xml:space="preserve"> </w:t>
      </w:r>
    </w:p>
    <w:p w14:paraId="69C18DEC">
      <w:pPr>
        <w:pStyle w:val="35"/>
        <w:widowControl/>
        <w:numPr>
          <w:ilvl w:val="0"/>
          <w:numId w:val="0"/>
        </w:numPr>
        <w:suppressAutoHyphens/>
        <w:bidi w:val="0"/>
        <w:spacing w:before="0" w:after="200" w:line="276" w:lineRule="auto"/>
        <w:ind w:left="-454" w:right="624" w:firstLine="0"/>
        <w:contextualSpacing/>
        <w:jc w:val="both"/>
        <w:rPr>
          <w:rFonts w:ascii="Times New Roman" w:hAnsi="Times New Roman"/>
          <w:sz w:val="24"/>
          <w:szCs w:val="24"/>
        </w:rPr>
      </w:pPr>
      <w:r>
        <w:rPr>
          <w:rFonts w:ascii="Times New Roman" w:hAnsi="Times New Roman"/>
          <w:sz w:val="24"/>
          <w:szCs w:val="24"/>
          <w:lang w:val="en-US"/>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14:paraId="0A302EF9">
      <w:pPr>
        <w:pStyle w:val="35"/>
        <w:numPr>
          <w:ilvl w:val="0"/>
          <w:numId w:val="0"/>
        </w:numPr>
        <w:ind w:left="0" w:firstLine="0"/>
        <w:jc w:val="both"/>
        <w:rPr>
          <w:rFonts w:ascii="Times New Roman" w:hAnsi="Times New Roman"/>
          <w:sz w:val="24"/>
          <w:szCs w:val="24"/>
          <w:lang w:val="en-US"/>
        </w:rPr>
      </w:pPr>
    </w:p>
    <w:p w14:paraId="00B622D0">
      <w:pPr>
        <w:pStyle w:val="35"/>
        <w:widowControl/>
        <w:numPr>
          <w:ilvl w:val="0"/>
          <w:numId w:val="0"/>
        </w:numPr>
        <w:suppressAutoHyphens/>
        <w:bidi w:val="0"/>
        <w:spacing w:before="0" w:after="200" w:line="276" w:lineRule="auto"/>
        <w:ind w:left="-397" w:right="624" w:firstLine="0"/>
        <w:contextualSpacing/>
        <w:jc w:val="both"/>
        <w:rPr>
          <w:rFonts w:ascii="Times New Roman" w:hAnsi="Times New Roman"/>
          <w:sz w:val="24"/>
          <w:szCs w:val="24"/>
        </w:rPr>
      </w:pPr>
      <w:r>
        <w:rPr>
          <w:rFonts w:ascii="Times New Roman" w:hAnsi="Times New Roman"/>
          <w:sz w:val="24"/>
          <w:szCs w:val="24"/>
          <w:lang w:val="en-US"/>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14:paraId="3169EF7E">
      <w:pPr>
        <w:pStyle w:val="35"/>
        <w:numPr>
          <w:ilvl w:val="0"/>
          <w:numId w:val="0"/>
        </w:numPr>
        <w:ind w:left="0" w:firstLine="0"/>
        <w:jc w:val="both"/>
        <w:rPr>
          <w:lang w:val="en-US"/>
        </w:rPr>
      </w:pPr>
    </w:p>
    <w:p w14:paraId="3B6D5BF6">
      <w:pPr>
        <w:pStyle w:val="35"/>
        <w:widowControl/>
        <w:numPr>
          <w:ilvl w:val="0"/>
          <w:numId w:val="0"/>
        </w:numPr>
        <w:suppressAutoHyphens/>
        <w:bidi w:val="0"/>
        <w:spacing w:before="0" w:after="198" w:line="276" w:lineRule="auto"/>
        <w:ind w:left="-397" w:right="624" w:firstLine="0"/>
        <w:contextualSpacing w:val="0"/>
        <w:jc w:val="both"/>
        <w:rPr>
          <w:rFonts w:ascii="Times New Roman" w:hAnsi="Times New Roman"/>
          <w:sz w:val="24"/>
          <w:szCs w:val="24"/>
        </w:rPr>
      </w:pPr>
      <w:r>
        <w:rPr>
          <w:rFonts w:ascii="Times New Roman" w:hAnsi="Times New Roman"/>
          <w:sz w:val="24"/>
          <w:szCs w:val="24"/>
          <w:lang w:val="en-US"/>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14:paraId="2EC7DA35">
      <w:pPr>
        <w:pStyle w:val="35"/>
        <w:numPr>
          <w:ilvl w:val="0"/>
          <w:numId w:val="0"/>
        </w:numPr>
        <w:ind w:left="0" w:firstLine="0"/>
        <w:rPr>
          <w:rFonts w:ascii="Times New Roman" w:hAnsi="Times New Roman"/>
          <w:b w:val="0"/>
          <w:bCs w:val="0"/>
          <w:sz w:val="24"/>
          <w:szCs w:val="24"/>
          <w:lang w:val="en-US"/>
        </w:rPr>
      </w:pPr>
    </w:p>
    <w:p w14:paraId="39BB5FB7">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14:paraId="6C212734">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14:paraId="21398DBF">
      <w:pPr>
        <w:pStyle w:val="35"/>
        <w:widowControl/>
        <w:numPr>
          <w:ilvl w:val="0"/>
          <w:numId w:val="0"/>
        </w:numPr>
        <w:suppressAutoHyphens/>
        <w:bidi w:val="0"/>
        <w:spacing w:before="340" w:after="340" w:line="360" w:lineRule="auto"/>
        <w:ind w:left="-397" w:right="624" w:firstLine="0"/>
        <w:contextualSpacing w:val="0"/>
        <w:jc w:val="both"/>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Data Collection and Processing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b w:val="0"/>
          <w:bCs w:val="0"/>
          <w:i w:val="0"/>
          <w:iCs w:val="0"/>
          <w:caps w:val="0"/>
          <w:smallCaps w:val="0"/>
          <w:color w:val="000000"/>
          <w:spacing w:val="0"/>
          <w:sz w:val="24"/>
          <w:szCs w:val="24"/>
          <w:shd w:val="clear"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14:paraId="08E23A18">
      <w:pPr>
        <w:pStyle w:val="35"/>
        <w:numPr>
          <w:ilvl w:val="0"/>
          <w:numId w:val="0"/>
        </w:numPr>
        <w:spacing w:beforeAutospacing="1" w:after="40" w:line="360" w:lineRule="auto"/>
        <w:ind w:left="0" w:firstLine="0"/>
        <w:contextualSpacing w:val="0"/>
        <w:jc w:val="both"/>
        <w:rPr>
          <w:rFonts w:ascii="Times New Roman" w:hAnsi="Times New Roman" w:eastAsia="Helvetica"/>
          <w:i w:val="0"/>
          <w:iCs w:val="0"/>
          <w:caps w:val="0"/>
          <w:smallCaps w:val="0"/>
          <w:color w:val="000000"/>
          <w:spacing w:val="0"/>
          <w:sz w:val="24"/>
          <w:szCs w:val="24"/>
          <w:shd w:val="clear" w:fill="FFFFFF"/>
          <w:lang w:val="en-US"/>
        </w:rPr>
      </w:pPr>
    </w:p>
    <w:p w14:paraId="4AC9ADEE">
      <w:pPr>
        <w:pStyle w:val="35"/>
        <w:numPr>
          <w:ilvl w:val="0"/>
          <w:numId w:val="0"/>
        </w:numPr>
        <w:spacing w:beforeAutospacing="1" w:after="40" w:line="360" w:lineRule="auto"/>
        <w:ind w:left="0" w:firstLine="0"/>
        <w:contextualSpacing w:val="0"/>
        <w:jc w:val="left"/>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14:paraId="0DE5C263">
      <w:pPr>
        <w:pStyle w:val="35"/>
        <w:widowControl/>
        <w:numPr>
          <w:ilvl w:val="0"/>
          <w:numId w:val="0"/>
        </w:numPr>
        <w:suppressAutoHyphens/>
        <w:bidi w:val="0"/>
        <w:spacing w:before="113" w:after="340" w:line="360" w:lineRule="auto"/>
        <w:ind w:left="-397" w:right="624" w:firstLine="0"/>
        <w:contextualSpacing w:val="0"/>
        <w:jc w:val="left"/>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Predictive Modeling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i w:val="0"/>
          <w:iCs w:val="0"/>
          <w:caps w:val="0"/>
          <w:smallCaps w:val="0"/>
          <w:color w:val="000000"/>
          <w:spacing w:val="0"/>
          <w:sz w:val="24"/>
          <w:szCs w:val="24"/>
          <w:shd w:val="clear" w:fill="FFFFFF"/>
          <w:lang w:val="en-IN"/>
        </w:rPr>
        <w:t xml:space="preserve"> </w:t>
      </w:r>
      <w:r>
        <w:rPr>
          <w:rFonts w:ascii="Times New Roman" w:hAnsi="Times New Roman" w:eastAsia="Helvetica"/>
          <w:i w:val="0"/>
          <w:iCs w:val="0"/>
          <w:caps w:val="0"/>
          <w:smallCaps w:val="0"/>
          <w:color w:val="000000"/>
          <w:spacing w:val="0"/>
          <w:sz w:val="24"/>
          <w:szCs w:val="24"/>
          <w:shd w:val="clear" w:fill="FFFFFF"/>
          <w:lang w:val="en-US"/>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14:paraId="15D8690B">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7E2E74EE">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14:paraId="1B4ECFCF">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sz w:val="24"/>
          <w:szCs w:val="24"/>
          <w:lang w:val="en-US"/>
        </w:rPr>
        <w:t xml:space="preserve">  Vehicle-to-Infrastructure Communication Layer</w:t>
      </w:r>
      <w:r>
        <w:rPr>
          <w:rFonts w:ascii="Times New Roman" w:hAnsi="Times New Roman"/>
          <w:b/>
          <w:sz w:val="24"/>
          <w:szCs w:val="24"/>
          <w:lang w:val="en-IN"/>
        </w:rPr>
        <w:t>:</w:t>
      </w:r>
      <w:r>
        <w:rPr>
          <w:rFonts w:ascii="Times New Roman" w:hAnsi="Times New Roman"/>
          <w:b w:val="0"/>
          <w:bCs/>
          <w:sz w:val="24"/>
          <w:szCs w:val="24"/>
          <w:lang w:val="en-US"/>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14:paraId="5DC0CD0C">
      <w:pPr>
        <w:pStyle w:val="17"/>
        <w:keepNext w:val="0"/>
        <w:keepLines w:val="0"/>
        <w:widowControl/>
        <w:suppressLineNumbers w:val="0"/>
        <w:spacing w:before="280" w:after="280"/>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sz w:val="24"/>
          <w:szCs w:val="24"/>
        </w:rP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14:paraId="15AD6223">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lang w:val="en-US"/>
        </w:rPr>
        <w:t xml:space="preserve">                                               </w:t>
      </w:r>
    </w:p>
    <w:p w14:paraId="193AB5EE">
      <w:pPr>
        <w:pStyle w:val="35"/>
        <w:widowControl/>
        <w:numPr>
          <w:ilvl w:val="0"/>
          <w:numId w:val="0"/>
        </w:numPr>
        <w:suppressAutoHyphens/>
        <w:bidi w:val="0"/>
        <w:spacing w:beforeAutospacing="1" w:after="40" w:line="360" w:lineRule="auto"/>
        <w:ind w:left="-737" w:right="624" w:firstLine="0"/>
        <w:contextualSpacing w:val="0"/>
        <w:jc w:val="both"/>
        <w:rPr>
          <w:rFonts w:ascii="Times New Roman" w:hAnsi="Times New Roman"/>
          <w:sz w:val="28"/>
          <w:szCs w:val="28"/>
        </w:rPr>
      </w:pPr>
      <w:r>
        <w:rPr>
          <w:rFonts w:ascii="Times New Roman" w:hAnsi="Times New Roman"/>
          <w:b/>
          <w:sz w:val="28"/>
          <w:szCs w:val="28"/>
          <w:lang w:val="en-US"/>
        </w:rPr>
        <w:t>3.1.  System Design</w:t>
      </w:r>
    </w:p>
    <w:p w14:paraId="3579CBFB">
      <w:pPr>
        <w:pStyle w:val="35"/>
        <w:numPr>
          <w:ilvl w:val="0"/>
          <w:numId w:val="0"/>
        </w:numPr>
        <w:spacing w:beforeAutospacing="1" w:after="40" w:line="360" w:lineRule="auto"/>
        <w:ind w:left="0" w:firstLine="0"/>
        <w:contextualSpacing w:val="0"/>
        <w:jc w:val="both"/>
        <w:rPr>
          <w:b/>
          <w:lang w:val="en-US"/>
        </w:rPr>
      </w:pPr>
    </w:p>
    <w:p w14:paraId="45CDA853">
      <w:pPr>
        <w:pStyle w:val="35"/>
        <w:numPr>
          <w:ilvl w:val="0"/>
          <w:numId w:val="0"/>
        </w:numPr>
        <w:spacing w:beforeAutospacing="1" w:after="40" w:line="360" w:lineRule="auto"/>
        <w:ind w:left="0" w:firstLine="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14:paraId="44E41D1F">
      <w:pPr>
        <w:pStyle w:val="35"/>
        <w:numPr>
          <w:ilvl w:val="0"/>
          <w:numId w:val="0"/>
        </w:numPr>
        <w:spacing w:beforeAutospacing="1" w:after="40" w:line="360" w:lineRule="auto"/>
        <w:ind w:left="0" w:firstLine="2521"/>
        <w:contextualSpacing w:val="0"/>
        <w:jc w:val="both"/>
        <w:rPr>
          <w:b/>
          <w:lang w:val="en-US"/>
        </w:rPr>
      </w:pPr>
    </w:p>
    <w:p w14:paraId="48BC89D6">
      <w:pPr>
        <w:pStyle w:val="35"/>
        <w:numPr>
          <w:ilvl w:val="0"/>
          <w:numId w:val="0"/>
        </w:numPr>
        <w:spacing w:beforeAutospacing="1" w:after="40" w:line="360" w:lineRule="auto"/>
        <w:ind w:left="0" w:firstLine="2521"/>
        <w:contextualSpacing w:val="0"/>
        <w:jc w:val="both"/>
        <w:rPr>
          <w:b/>
          <w:lang w:val="en-US"/>
        </w:rPr>
      </w:pPr>
    </w:p>
    <w:p w14:paraId="496BACBB">
      <w:pPr>
        <w:pStyle w:val="35"/>
        <w:numPr>
          <w:ilvl w:val="0"/>
          <w:numId w:val="0"/>
        </w:numPr>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lang w:val="en-US"/>
        </w:rPr>
        <w:t>Fig.5. High Level System Design</w:t>
      </w:r>
    </w:p>
    <w:p w14:paraId="6B374A8E">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781F15AD">
      <w:pPr>
        <w:pStyle w:val="35"/>
        <w:numPr>
          <w:ilvl w:val="0"/>
          <w:numId w:val="0"/>
        </w:numPr>
        <w:spacing w:beforeAutospacing="1" w:after="40" w:line="360" w:lineRule="auto"/>
        <w:ind w:left="220" w:firstLine="0"/>
        <w:contextualSpacing w:val="0"/>
        <w:jc w:val="both"/>
        <w:rPr>
          <w:b/>
          <w:lang w:val="en-US"/>
        </w:rPr>
      </w:pPr>
    </w:p>
    <w:p w14:paraId="2EB32D48">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3.2.  </w:t>
      </w:r>
      <w:r>
        <w:rPr>
          <w:rFonts w:ascii="Times New Roman" w:hAnsi="Times New Roman"/>
          <w:b/>
          <w:sz w:val="28"/>
          <w:szCs w:val="28"/>
        </w:rPr>
        <w:t>Modules Used</w:t>
      </w:r>
    </w:p>
    <w:p w14:paraId="42D4EC0D">
      <w:pPr>
        <w:pStyle w:val="35"/>
        <w:widowControl/>
        <w:numPr>
          <w:ilvl w:val="0"/>
          <w:numId w:val="0"/>
        </w:numPr>
        <w:suppressAutoHyphens/>
        <w:bidi w:val="0"/>
        <w:spacing w:before="340" w:after="340" w:line="360" w:lineRule="auto"/>
        <w:ind w:left="-737" w:right="397" w:firstLine="0"/>
        <w:contextualSpacing w:val="0"/>
        <w:jc w:val="both"/>
        <w:rPr>
          <w:rFonts w:ascii="Times New Roman" w:hAnsi="Times New Roman"/>
          <w:sz w:val="24"/>
          <w:szCs w:val="24"/>
        </w:rPr>
      </w:pPr>
      <w:r>
        <w:rPr>
          <w:rFonts w:ascii="Times New Roman" w:hAnsi="Times New Roman"/>
          <w:b/>
          <w:sz w:val="24"/>
          <w:szCs w:val="24"/>
          <w:lang w:val="en-US"/>
        </w:rPr>
        <w:t xml:space="preserve">          Data Collection and Integration Module</w:t>
      </w:r>
      <w:r>
        <w:rPr>
          <w:rFonts w:ascii="Times New Roman" w:hAnsi="Times New Roman"/>
          <w:b/>
          <w:sz w:val="24"/>
          <w:szCs w:val="24"/>
          <w:lang w:val="en-IN"/>
        </w:rPr>
        <w:t>:</w:t>
      </w:r>
      <w:r>
        <w:rPr>
          <w:rFonts w:ascii="Times New Roman" w:hAnsi="Times New Roman"/>
          <w:b w:val="0"/>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14:paraId="00EED448">
      <w:pPr>
        <w:pStyle w:val="35"/>
        <w:widowControl/>
        <w:numPr>
          <w:ilvl w:val="0"/>
          <w:numId w:val="0"/>
        </w:numPr>
        <w:tabs>
          <w:tab w:val="left" w:pos="8954"/>
          <w:tab w:val="left" w:pos="9023"/>
        </w:tabs>
        <w:suppressAutoHyphens/>
        <w:bidi w:val="0"/>
        <w:spacing w:before="340" w:after="340" w:line="360" w:lineRule="auto"/>
        <w:ind w:left="-737" w:right="510" w:firstLine="0"/>
        <w:contextualSpacing w:val="0"/>
        <w:jc w:val="both"/>
        <w:rPr>
          <w:rFonts w:ascii="Times New Roman" w:hAnsi="Times New Roman"/>
          <w:sz w:val="24"/>
          <w:szCs w:val="24"/>
        </w:rPr>
      </w:pPr>
      <w:r>
        <w:rPr>
          <w:rFonts w:ascii="Times New Roman" w:hAnsi="Times New Roman"/>
          <w:b/>
          <w:bCs w:val="0"/>
          <w:sz w:val="24"/>
          <w:szCs w:val="24"/>
          <w:lang w:val="en-US"/>
        </w:rPr>
        <w:t xml:space="preserve">        Predictive Analytics Module</w:t>
      </w:r>
      <w:r>
        <w:rPr>
          <w:rFonts w:ascii="Times New Roman" w:hAnsi="Times New Roman"/>
          <w:b/>
          <w:bCs w:val="0"/>
          <w:sz w:val="24"/>
          <w:szCs w:val="24"/>
          <w:lang w:val="en-IN"/>
        </w:rPr>
        <w:t>:</w:t>
      </w:r>
      <w:r>
        <w:rPr>
          <w:rFonts w:ascii="Times New Roman" w:hAnsi="Times New Roman"/>
          <w:b w:val="0"/>
          <w:bCs/>
          <w:sz w:val="24"/>
          <w:szCs w:val="24"/>
          <w:lang w:val="en-US"/>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bCs w:val="0"/>
          <w:sz w:val="24"/>
          <w:szCs w:val="24"/>
          <w:lang w:val="en-US"/>
        </w:rPr>
        <w:t>Signal Control and Optimization Module</w:t>
      </w:r>
      <w:r>
        <w:rPr>
          <w:rFonts w:ascii="Times New Roman" w:hAnsi="Times New Roman"/>
          <w:b/>
          <w:bCs w:val="0"/>
          <w:sz w:val="24"/>
          <w:szCs w:val="24"/>
          <w:lang w:val="en-IN"/>
        </w:rPr>
        <w:t>:</w:t>
      </w:r>
      <w:r>
        <w:rPr>
          <w:rFonts w:ascii="Times New Roman" w:hAnsi="Times New Roman"/>
          <w:b w:val="0"/>
          <w:bCs/>
          <w:sz w:val="24"/>
          <w:szCs w:val="24"/>
          <w:lang w:val="en-US"/>
        </w:rPr>
        <w:t>Optimizes traffic signal timings at intersections based on real-time traffic flow data. Reinforcement learning algorithms for adaptive signal control, signal timing APIs, and intersection sensors.</w:t>
      </w:r>
    </w:p>
    <w:p w14:paraId="3FE4CBEC">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 w:val="0"/>
          <w:bCs/>
          <w:sz w:val="24"/>
          <w:szCs w:val="24"/>
          <w:lang w:val="en-US"/>
        </w:rPr>
        <w:t xml:space="preserve">    </w:t>
      </w:r>
    </w:p>
    <w:p w14:paraId="5A42997D">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b/>
          <w:bCs w:val="0"/>
          <w:sz w:val="24"/>
          <w:szCs w:val="24"/>
          <w:lang w:val="en-US"/>
        </w:rPr>
        <w:t>Fig.6. Module Flow Diagram</w:t>
      </w:r>
    </w:p>
    <w:p w14:paraId="4330AD4C">
      <w:pPr>
        <w:pStyle w:val="35"/>
        <w:numPr>
          <w:ilvl w:val="0"/>
          <w:numId w:val="0"/>
        </w:numPr>
        <w:spacing w:beforeAutospacing="1" w:after="40" w:line="360" w:lineRule="auto"/>
        <w:ind w:left="0" w:firstLine="0"/>
        <w:contextualSpacing w:val="0"/>
        <w:jc w:val="both"/>
        <w:rPr>
          <w:rFonts w:ascii="Times New Roman" w:hAnsi="Times New Roman"/>
          <w:b w:val="0"/>
          <w:bCs/>
          <w:sz w:val="24"/>
          <w:szCs w:val="24"/>
          <w:lang w:val="en-US"/>
        </w:rPr>
      </w:pPr>
    </w:p>
    <w:p w14:paraId="7C348AC1">
      <w:pPr>
        <w:pStyle w:val="35"/>
        <w:numPr>
          <w:ilvl w:val="0"/>
          <w:numId w:val="0"/>
        </w:numPr>
        <w:spacing w:beforeAutospacing="1" w:after="40" w:line="360" w:lineRule="auto"/>
        <w:ind w:left="220" w:firstLine="0"/>
        <w:contextualSpacing w:val="0"/>
        <w:jc w:val="both"/>
        <w:rPr>
          <w:rFonts w:ascii="Times New Roman" w:hAnsi="Times New Roman"/>
          <w:b w:val="0"/>
          <w:bCs/>
          <w:sz w:val="24"/>
          <w:szCs w:val="24"/>
          <w:lang w:val="en-US"/>
        </w:rPr>
      </w:pPr>
    </w:p>
    <w:p w14:paraId="455CD049">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3.3.  </w:t>
      </w:r>
      <w:r>
        <w:rPr>
          <w:rFonts w:ascii="Times New Roman" w:hAnsi="Times New Roman"/>
          <w:b/>
          <w:sz w:val="28"/>
          <w:szCs w:val="28"/>
        </w:rPr>
        <w:t>Data Flow Diagram</w:t>
      </w:r>
    </w:p>
    <w:p w14:paraId="79B32A78">
      <w:pPr>
        <w:pStyle w:val="35"/>
        <w:widowControl/>
        <w:suppressAutoHyphens/>
        <w:bidi w:val="0"/>
        <w:spacing w:before="340" w:after="283" w:line="360" w:lineRule="auto"/>
        <w:ind w:left="-794" w:right="624" w:firstLine="0"/>
        <w:contextualSpacing w:val="0"/>
        <w:jc w:val="both"/>
        <w:rPr>
          <w:rFonts w:ascii="Times New Roman" w:hAnsi="Times New Roman"/>
          <w:sz w:val="24"/>
          <w:szCs w:val="24"/>
        </w:rPr>
      </w:pPr>
      <w:r>
        <w:rPr>
          <w:rFonts w:ascii="Times New Roman" w:hAnsi="Times New Roman" w:eastAsia="SimSun" w:cs="Times New Roma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cs="Times New Roman"/>
          <w:sz w:val="24"/>
          <w:szCs w:val="24"/>
          <w:lang w:val="en-IN"/>
        </w:rPr>
        <w:t xml:space="preserve"> </w:t>
      </w:r>
      <w:r>
        <w:rPr>
          <w:rFonts w:ascii="Times New Roman" w:hAnsi="Times New Roman" w:eastAsia="SimSun" w:cs="Times New Roman"/>
          <w:sz w:val="24"/>
          <w:szCs w:val="24"/>
        </w:rPr>
        <w:t>Collected data is transmitted to a central data processing unit via secure communication protocols. This transmission occurs in real-time, ensuring that the system receives the latest information</w:t>
      </w:r>
      <w:r>
        <w:rPr>
          <w:rFonts w:ascii="Times New Roman" w:hAnsi="Times New Roman" w:eastAsia="SimSun"/>
          <w:sz w:val="24"/>
          <w:szCs w:val="24"/>
        </w:rPr>
        <w:t xml:space="preserve"> </w:t>
      </w:r>
      <w:r>
        <w:rPr>
          <w:rFonts w:ascii="Times New Roman" w:hAnsi="Times New Roman" w:eastAsia="SimSun" w:cs="Times New Roman"/>
          <w:sz w:val="24"/>
          <w:szCs w:val="24"/>
        </w:rPr>
        <w:t xml:space="preserve">about </w:t>
      </w:r>
      <w:r>
        <w:rPr>
          <w:rFonts w:ascii="Times New Roman" w:hAnsi="Times New Roman" w:eastAsia="SimSun" w:cs="Times New Roman"/>
          <w:sz w:val="24"/>
          <w:szCs w:val="24"/>
          <w:lang w:val="en-IN"/>
        </w:rPr>
        <w:t>traffic conditions.</w:t>
      </w:r>
    </w:p>
    <w:p w14:paraId="49094FFE">
      <w:pPr>
        <w:pStyle w:val="35"/>
        <w:spacing w:beforeAutospacing="1" w:after="40" w:line="360" w:lineRule="auto"/>
        <w:ind w:left="0"/>
        <w:contextualSpacing w:val="0"/>
        <w:jc w:val="left"/>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14:paraId="2C519447">
      <w:pPr>
        <w:pStyle w:val="17"/>
        <w:shd w:val="clear" w:color="auto" w:fill="FFFFFF"/>
        <w:spacing w:before="280" w:after="40" w:afterAutospacing="0" w:line="360" w:lineRule="auto"/>
        <w:jc w:val="center"/>
        <w:rPr>
          <w:rFonts w:ascii="Times New Roman" w:hAnsi="Times New Roman"/>
          <w:sz w:val="24"/>
          <w:szCs w:val="24"/>
        </w:rPr>
      </w:pPr>
      <w:r>
        <w:rPr>
          <w:rFonts w:ascii="Times New Roman" w:hAnsi="Times New Roman"/>
          <w:b/>
          <w:bCs/>
          <w:sz w:val="24"/>
          <w:szCs w:val="24"/>
          <w:lang w:val="en-US"/>
        </w:rPr>
        <w:t>Fig.7. Data Flow Diagram</w:t>
      </w:r>
    </w:p>
    <w:p w14:paraId="70597917">
      <w:pPr>
        <w:pStyle w:val="17"/>
        <w:shd w:val="clear" w:color="auto" w:fill="FFFFFF"/>
        <w:spacing w:before="280" w:after="40" w:afterAutospacing="0" w:line="360" w:lineRule="auto"/>
        <w:jc w:val="center"/>
        <w:rPr>
          <w:b/>
          <w:bCs/>
          <w:lang w:val="en-US"/>
        </w:rPr>
      </w:pPr>
    </w:p>
    <w:p w14:paraId="2C7FEAA3">
      <w:pPr>
        <w:pStyle w:val="17"/>
        <w:shd w:val="clear" w:color="auto" w:fill="FFFFFF"/>
        <w:spacing w:before="280" w:after="40" w:afterAutospacing="0" w:line="360" w:lineRule="auto"/>
        <w:jc w:val="center"/>
        <w:rPr>
          <w:b/>
          <w:bCs/>
          <w:lang w:val="en-US"/>
        </w:rPr>
      </w:pPr>
    </w:p>
    <w:p w14:paraId="1213ED02">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14:paraId="5FB9FC6A">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74017E4D">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Table.1.</w:t>
      </w:r>
    </w:p>
    <w:p w14:paraId="13FA5DAC">
      <w:pPr>
        <w:spacing w:before="0" w:after="0" w:line="360" w:lineRule="auto"/>
        <w:rPr>
          <w:rFonts w:ascii="Times New Roman" w:hAnsi="Times New Roman"/>
          <w:b/>
          <w:sz w:val="24"/>
          <w:szCs w:val="24"/>
        </w:rPr>
      </w:pPr>
    </w:p>
    <w:p w14:paraId="5A579F19">
      <w:pPr>
        <w:spacing w:before="0" w:after="0" w:line="360" w:lineRule="auto"/>
        <w:rPr>
          <w:rFonts w:ascii="Times New Roman" w:hAnsi="Times New Roman"/>
          <w:b/>
          <w:sz w:val="24"/>
          <w:szCs w:val="24"/>
        </w:rPr>
      </w:pPr>
    </w:p>
    <w:p w14:paraId="5C79856A">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14:paraId="1112C403">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1CDD2B04">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Table.2.</w:t>
      </w:r>
    </w:p>
    <w:p w14:paraId="79FB23B0">
      <w:pPr>
        <w:spacing w:before="0" w:after="0" w:line="360" w:lineRule="auto"/>
        <w:rPr>
          <w:rFonts w:ascii="Times New Roman" w:hAnsi="Times New Roman"/>
          <w:b/>
          <w:sz w:val="24"/>
          <w:szCs w:val="24"/>
          <w:lang w:val="en-US"/>
        </w:rPr>
      </w:pPr>
    </w:p>
    <w:p w14:paraId="698819D9">
      <w:pPr>
        <w:spacing w:before="0" w:after="0" w:line="360" w:lineRule="auto"/>
        <w:rPr>
          <w:rFonts w:ascii="Times New Roman" w:hAnsi="Times New Roman"/>
          <w:b/>
          <w:sz w:val="24"/>
          <w:szCs w:val="24"/>
          <w:lang w:val="en-US"/>
        </w:rPr>
      </w:pPr>
    </w:p>
    <w:p w14:paraId="1B0DE43D">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14:paraId="0D0D28F8">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50F7CDBE">
      <w:pPr>
        <w:spacing w:before="0"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lang w:val="en-US"/>
        </w:rPr>
        <w:t xml:space="preserve"> Data Base Table.3.</w:t>
      </w:r>
    </w:p>
    <w:p w14:paraId="71BA8597">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6986F431">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14:paraId="2A60D259">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5896700E">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Table.4.</w:t>
      </w:r>
    </w:p>
    <w:p w14:paraId="5C791C25">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01B5A901">
      <w:pPr>
        <w:pStyle w:val="17"/>
        <w:keepNext w:val="0"/>
        <w:keepLines w:val="0"/>
        <w:widowControl/>
        <w:suppressLineNumbers w:val="0"/>
        <w:spacing w:before="280" w:after="280"/>
        <w:rPr>
          <w:rFonts w:ascii="Times New Roman" w:hAnsi="Times New Roman"/>
          <w:sz w:val="24"/>
          <w:szCs w:val="24"/>
        </w:rPr>
      </w:pPr>
    </w:p>
    <w:p w14:paraId="44FACB45">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14:paraId="31B1BBF0">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2EC039A1">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3C076D32">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Table.5.</w:t>
      </w:r>
    </w:p>
    <w:p w14:paraId="632AC544">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08AC99DF">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0ECD1C26">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20AE0091">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7196EF42">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70A7CD5D">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59404FC1">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7DE43780">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3F1EC68D">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7303ED34">
      <w:pPr>
        <w:pStyle w:val="35"/>
        <w:widowControl/>
        <w:numPr>
          <w:ilvl w:val="0"/>
          <w:numId w:val="0"/>
        </w:numPr>
        <w:suppressAutoHyphens/>
        <w:bidi w:val="0"/>
        <w:spacing w:beforeAutospacing="1" w:after="40" w:line="360" w:lineRule="auto"/>
        <w:ind w:left="-62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3.4.  </w:t>
      </w:r>
      <w:r>
        <w:rPr>
          <w:rFonts w:ascii="Times New Roman" w:hAnsi="Times New Roman"/>
          <w:b/>
          <w:sz w:val="28"/>
          <w:szCs w:val="28"/>
        </w:rPr>
        <w:t>Advantages</w:t>
      </w:r>
    </w:p>
    <w:p w14:paraId="72F541B8">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bCs w:val="0"/>
          <w:sz w:val="24"/>
          <w:szCs w:val="24"/>
        </w:rPr>
        <w:t xml:space="preserve"> </w:t>
      </w:r>
      <w:r>
        <w:rPr>
          <w:rFonts w:ascii="Times New Roman" w:hAnsi="Times New Roman"/>
          <w:b/>
          <w:bCs w:val="0"/>
          <w:sz w:val="24"/>
          <w:szCs w:val="24"/>
          <w:lang w:val="en-US"/>
        </w:rPr>
        <w:t>1. Reduced Traffic Congestion</w:t>
      </w:r>
      <w:r>
        <w:rPr>
          <w:rFonts w:ascii="Times New Roman" w:hAnsi="Times New Roman"/>
          <w:b w:val="0"/>
          <w:bCs/>
          <w:sz w:val="24"/>
          <w:szCs w:val="24"/>
          <w:lang w:val="en-US"/>
        </w:rPr>
        <w:t xml:space="preserve"> By dynamically adjusting traffic signals, optimizing routing, and providing real-time data to drivers, traffic management systems reduce congestion.</w:t>
      </w:r>
    </w:p>
    <w:p w14:paraId="4760781A">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Smoother traffic flow, reduced idle times, and decreased overall travel time, particularly during peak hours.</w:t>
      </w:r>
    </w:p>
    <w:p w14:paraId="2E11EFFA">
      <w:pPr>
        <w:pStyle w:val="35"/>
        <w:widowControl/>
        <w:numPr>
          <w:ilvl w:val="0"/>
          <w:numId w:val="0"/>
        </w:numPr>
        <w:suppressAutoHyphens/>
        <w:bidi w:val="0"/>
        <w:spacing w:before="340" w:after="340" w:line="360" w:lineRule="auto"/>
        <w:ind w:left="-283" w:right="624" w:firstLine="0"/>
        <w:contextualSpacing w:val="0"/>
        <w:jc w:val="both"/>
        <w:rPr>
          <w:rFonts w:ascii="Times New Roman" w:hAnsi="Times New Roman"/>
          <w:sz w:val="24"/>
          <w:szCs w:val="24"/>
        </w:rPr>
      </w:pPr>
      <w:r>
        <w:rPr>
          <w:rFonts w:ascii="Times New Roman" w:hAnsi="Times New Roman"/>
          <w:b/>
          <w:bCs w:val="0"/>
          <w:sz w:val="24"/>
          <w:szCs w:val="24"/>
          <w:lang w:val="en-US"/>
        </w:rPr>
        <w:t>2. Enhanced Road Safety</w:t>
      </w:r>
      <w:r>
        <w:rPr>
          <w:rFonts w:ascii="Times New Roman" w:hAnsi="Times New Roman"/>
          <w:b w:val="0"/>
          <w:bCs/>
          <w:sz w:val="24"/>
          <w:szCs w:val="24"/>
          <w:lang w:val="en-US"/>
        </w:rPr>
        <w:t xml:space="preserve"> Automated incident detection, accident prediction, and fast emergency response capabilities improve road safety by mitigating the risk of accidents and managing traffic in high-risk areas.</w:t>
      </w:r>
    </w:p>
    <w:p w14:paraId="084629D1">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Fewer accidents, quicker response to incidents, and overall safer driving environments.</w:t>
      </w:r>
    </w:p>
    <w:p w14:paraId="5D871F8E">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3. Environmental Benefits</w:t>
      </w:r>
      <w:r>
        <w:rPr>
          <w:rFonts w:ascii="Times New Roman" w:hAnsi="Times New Roman"/>
          <w:b w:val="0"/>
          <w:bCs/>
          <w:sz w:val="24"/>
          <w:szCs w:val="24"/>
          <w:lang w:val="en-US"/>
        </w:rPr>
        <w:t>Efficient traffic flow reduces idle time and fuel consumption, resulting in lower greenhouse gas emissions and reduced air pollution in urban areas.</w:t>
      </w:r>
    </w:p>
    <w:p w14:paraId="0940253A">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Contributes to cleaner air, reduced carbon footprint, and improved public health by minimizing vehicular pollution.</w:t>
      </w:r>
    </w:p>
    <w:p w14:paraId="0A89EB81">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4. Better Utilization of Infrastructure</w:t>
      </w:r>
      <w:r>
        <w:rPr>
          <w:rFonts w:ascii="Times New Roman" w:hAnsi="Times New Roman"/>
          <w:b w:val="0"/>
          <w:bCs/>
          <w:sz w:val="24"/>
          <w:szCs w:val="24"/>
          <w:lang w:val="en-US"/>
        </w:rPr>
        <w:t xml:space="preserve"> By analyzing real-time traffic data, authorities can make informed decisions on road usage, such as adaptive lane usage, prioritization of high-density routes, and planning infrastructure improvements.</w:t>
      </w:r>
    </w:p>
    <w:p w14:paraId="3BAE2B0C">
      <w:pPr>
        <w:pStyle w:val="35"/>
        <w:widowControl/>
        <w:numPr>
          <w:ilvl w:val="0"/>
          <w:numId w:val="0"/>
        </w:numPr>
        <w:suppressAutoHyphens/>
        <w:bidi w:val="0"/>
        <w:spacing w:before="340" w:after="340" w:line="360" w:lineRule="auto"/>
        <w:ind w:left="0" w:right="624" w:firstLine="0"/>
        <w:contextualSpacing w:val="0"/>
        <w:jc w:val="both"/>
        <w:rPr>
          <w:rFonts w:ascii="Times New Roman" w:hAnsi="Times New Roman"/>
          <w:sz w:val="24"/>
          <w:szCs w:val="24"/>
        </w:rPr>
      </w:pPr>
      <w:r>
        <w:rPr>
          <w:rFonts w:ascii="Times New Roman" w:hAnsi="Times New Roman"/>
          <w:b w:val="0"/>
          <w:bCs/>
          <w:sz w:val="24"/>
          <w:szCs w:val="24"/>
          <w:lang w:val="en-US"/>
        </w:rPr>
        <w:t>Maximizes the use of existing infrastructure, reducing the need for costly road expansions and enhancing overall road capacity.</w:t>
      </w:r>
    </w:p>
    <w:p w14:paraId="6F2B7F9C">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5. Improved Commuter Experience</w:t>
      </w:r>
      <w:r>
        <w:rPr>
          <w:rFonts w:ascii="Times New Roman" w:hAnsi="Times New Roman"/>
          <w:b w:val="0"/>
          <w:bCs/>
          <w:sz w:val="24"/>
          <w:szCs w:val="24"/>
          <w:lang w:val="en-US"/>
        </w:rPr>
        <w:t xml:space="preserve"> Real-time traffic updates, routing suggestions, and alerts provided through apps or in-vehicle systems improve the commuter experience by enabling informed decision-making.</w:t>
      </w:r>
    </w:p>
    <w:p w14:paraId="7FCDC57F">
      <w:pPr>
        <w:pStyle w:val="35"/>
        <w:numPr>
          <w:ilvl w:val="0"/>
          <w:numId w:val="0"/>
        </w:numPr>
        <w:spacing w:before="340" w:after="340" w:line="360" w:lineRule="auto"/>
        <w:ind w:left="0" w:firstLine="0"/>
        <w:contextualSpacing w:val="0"/>
        <w:jc w:val="both"/>
        <w:rPr>
          <w:b w:val="0"/>
          <w:bCs/>
          <w:sz w:val="24"/>
          <w:szCs w:val="24"/>
          <w:lang w:val="en-US"/>
        </w:rPr>
      </w:pPr>
    </w:p>
    <w:p w14:paraId="578B4286">
      <w:pPr>
        <w:pStyle w:val="35"/>
        <w:widowControl/>
        <w:numPr>
          <w:ilvl w:val="0"/>
          <w:numId w:val="0"/>
        </w:numPr>
        <w:suppressAutoHyphens/>
        <w:bidi w:val="0"/>
        <w:spacing w:before="340" w:after="340" w:line="360" w:lineRule="auto"/>
        <w:ind w:left="-510" w:right="624" w:firstLine="0"/>
        <w:contextualSpacing w:val="0"/>
        <w:jc w:val="both"/>
        <w:rPr>
          <w:rFonts w:ascii="Times New Roman" w:hAnsi="Times New Roman"/>
          <w:sz w:val="28"/>
          <w:szCs w:val="28"/>
        </w:rPr>
      </w:pPr>
      <w:r>
        <w:rPr>
          <w:rFonts w:ascii="Times New Roman" w:hAnsi="Times New Roman"/>
          <w:b/>
          <w:sz w:val="28"/>
          <w:szCs w:val="28"/>
          <w:lang w:val="en-US"/>
        </w:rPr>
        <w:t xml:space="preserve">3.5.  </w:t>
      </w:r>
      <w:r>
        <w:rPr>
          <w:rFonts w:ascii="Times New Roman" w:hAnsi="Times New Roman"/>
          <w:b/>
          <w:sz w:val="28"/>
          <w:szCs w:val="28"/>
        </w:rPr>
        <w:t>Requirement Specification</w:t>
      </w:r>
    </w:p>
    <w:p w14:paraId="7CD26D90">
      <w:pPr>
        <w:widowControl/>
        <w:suppressAutoHyphens/>
        <w:bidi w:val="0"/>
        <w:spacing w:before="0" w:after="0" w:line="360" w:lineRule="auto"/>
        <w:ind w:left="57" w:right="1871" w:firstLine="0"/>
        <w:jc w:val="left"/>
        <w:rPr>
          <w:rFonts w:ascii="Times New Roman" w:hAnsi="Times New Roman"/>
          <w:sz w:val="28"/>
          <w:szCs w:val="28"/>
        </w:rPr>
      </w:pPr>
      <w:r>
        <w:rPr>
          <w:rFonts w:ascii="Times New Roman" w:hAnsi="Times New Roman"/>
          <w:b/>
          <w:color w:val="000000"/>
          <w:sz w:val="28"/>
          <w:szCs w:val="28"/>
        </w:rPr>
        <w:t>Functional Requirements</w:t>
      </w:r>
    </w:p>
    <w:p w14:paraId="08EC209C">
      <w:pPr>
        <w:widowControl/>
        <w:suppressAutoHyphens/>
        <w:bidi w:val="0"/>
        <w:spacing w:before="0" w:after="0" w:line="360" w:lineRule="auto"/>
        <w:ind w:left="-170" w:right="624" w:firstLine="0"/>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collect real-time data from sensors, cameras, GPS, and other IoT devices placed on roads and intersections.</w:t>
      </w:r>
    </w:p>
    <w:p w14:paraId="10E4BCB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integrate third-party data (e.g., weather data, event schedules) through APIs to enhance decision-making.</w:t>
      </w:r>
    </w:p>
    <w:p w14:paraId="60510EEF">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preprocess raw data, removing noise, filling missing values, and converting data into a standardized format.</w:t>
      </w:r>
    </w:p>
    <w:p w14:paraId="59C18A34">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filter and detect anomalies in data to ensure data quality.</w:t>
      </w:r>
    </w:p>
    <w:p w14:paraId="4FAE121A">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Non-Functional Requirements</w:t>
      </w:r>
    </w:p>
    <w:p w14:paraId="20F40E52">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Scalability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be able to handle increasing data volumes and adapt to additional sensors, IoT devices, and growing traffic demand.</w:t>
      </w:r>
    </w:p>
    <w:p w14:paraId="1BA38925">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Reliability and Availability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maintain high availability (99.9% uptime) to ensure continuous monitoring and management of traffic.</w:t>
      </w:r>
    </w:p>
    <w:p w14:paraId="05C3C902">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implement failover and redundancy measures to prevent data loss and downtime.</w:t>
      </w:r>
    </w:p>
    <w:p w14:paraId="11DF51B4">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Operational Requirements</w:t>
      </w:r>
    </w:p>
    <w:p w14:paraId="08F87455">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Hardware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require IoT sensors, cameras, and connected infrastructure across key intersections and roadways.</w:t>
      </w:r>
    </w:p>
    <w:p w14:paraId="088874EA">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central processing unit shall be hosted on high-performance servers or cloud infrastructure to support data processing and storage needs.</w:t>
      </w:r>
    </w:p>
    <w:p w14:paraId="6CBB73F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Software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run on a robust operating system (e.g., Linux or Windows Server) compatible with high-performance computing.</w:t>
      </w:r>
    </w:p>
    <w:p w14:paraId="67605FD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use machine learning frameworks (e.g., TensorFlow, PyTorch) for predictive analytics and control algorithms.</w:t>
      </w:r>
    </w:p>
    <w:p w14:paraId="5D02DC81">
      <w:pPr>
        <w:widowControl/>
        <w:suppressAutoHyphens/>
        <w:bidi w:val="0"/>
        <w:spacing w:beforeAutospacing="1" w:afterAutospacing="1" w:line="360" w:lineRule="auto"/>
        <w:ind w:left="-170" w:right="1247" w:firstLine="0"/>
        <w:jc w:val="center"/>
        <w:rPr>
          <w:rFonts w:ascii="Times New Roman" w:hAnsi="Times New Roman"/>
          <w:b/>
          <w:color w:val="000000"/>
          <w:sz w:val="24"/>
          <w:szCs w:val="24"/>
        </w:rPr>
      </w:pPr>
    </w:p>
    <w:p w14:paraId="4456A9C8">
      <w:pPr>
        <w:spacing w:beforeAutospacing="1" w:afterAutospacing="1" w:line="360" w:lineRule="auto"/>
        <w:jc w:val="center"/>
        <w:rPr>
          <w:rFonts w:ascii="Times New Roman" w:hAnsi="Times New Roman"/>
          <w:b/>
          <w:color w:val="000000"/>
          <w:sz w:val="24"/>
          <w:szCs w:val="24"/>
        </w:rPr>
      </w:pPr>
    </w:p>
    <w:p w14:paraId="4FE844EE">
      <w:pPr>
        <w:spacing w:beforeAutospacing="1" w:afterAutospacing="1" w:line="360" w:lineRule="auto"/>
        <w:jc w:val="center"/>
        <w:rPr>
          <w:rFonts w:ascii="Times New Roman" w:hAnsi="Times New Roman"/>
          <w:b/>
          <w:color w:val="000000"/>
          <w:sz w:val="24"/>
          <w:szCs w:val="24"/>
        </w:rPr>
      </w:pPr>
    </w:p>
    <w:p w14:paraId="40651FC3">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14:paraId="6EC3CE85">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14:paraId="366149A0">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14:paraId="2A9CF1B5">
      <w:pPr>
        <w:spacing w:beforeAutospacing="1" w:afterAutospacing="1" w:line="360" w:lineRule="auto"/>
        <w:jc w:val="both"/>
        <w:rPr>
          <w:rFonts w:ascii="Times New Roman" w:hAnsi="Times New Roman"/>
          <w:b/>
          <w:color w:val="000000"/>
          <w:sz w:val="24"/>
          <w:szCs w:val="24"/>
        </w:rPr>
      </w:pPr>
    </w:p>
    <w:p w14:paraId="7BBF19A3">
      <w:pPr>
        <w:spacing w:beforeAutospacing="1" w:afterAutospacing="1" w:line="360" w:lineRule="auto"/>
        <w:jc w:val="center"/>
        <w:rPr>
          <w:rFonts w:ascii="Times New Roman" w:hAnsi="Times New Roman"/>
          <w:b/>
          <w:color w:val="000000"/>
          <w:sz w:val="24"/>
          <w:szCs w:val="24"/>
        </w:rPr>
      </w:pPr>
    </w:p>
    <w:p w14:paraId="30F10EBE">
      <w:pPr>
        <w:spacing w:beforeAutospacing="1" w:afterAutospacing="1" w:line="360" w:lineRule="auto"/>
        <w:jc w:val="center"/>
        <w:rPr>
          <w:rFonts w:ascii="Times New Roman" w:hAnsi="Times New Roman"/>
          <w:b/>
          <w:color w:val="000000"/>
          <w:sz w:val="24"/>
          <w:szCs w:val="24"/>
        </w:rPr>
      </w:pPr>
    </w:p>
    <w:p w14:paraId="6C5A1CF6">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14:paraId="1A64AFEC">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14:paraId="3EDE69B0">
      <w:pPr>
        <w:spacing w:beforeAutospacing="1" w:afterAutospacing="1" w:line="360" w:lineRule="auto"/>
        <w:jc w:val="both"/>
        <w:rPr>
          <w:rFonts w:ascii="Times New Roman" w:hAnsi="Times New Roman"/>
          <w:b/>
          <w:color w:val="000000"/>
          <w:sz w:val="24"/>
          <w:szCs w:val="24"/>
        </w:rPr>
      </w:pPr>
    </w:p>
    <w:p w14:paraId="0A233DB4">
      <w:pPr>
        <w:spacing w:beforeAutospacing="1" w:afterAutospacing="1" w:line="360" w:lineRule="auto"/>
        <w:jc w:val="both"/>
        <w:rPr>
          <w:rFonts w:ascii="Times New Roman" w:hAnsi="Times New Roman"/>
          <w:b/>
          <w:color w:val="000000"/>
          <w:sz w:val="24"/>
          <w:szCs w:val="24"/>
        </w:rPr>
      </w:pPr>
    </w:p>
    <w:p w14:paraId="6DD11026">
      <w:pPr>
        <w:spacing w:beforeAutospacing="1" w:afterAutospacing="1" w:line="360" w:lineRule="auto"/>
        <w:jc w:val="both"/>
        <w:rPr>
          <w:rFonts w:ascii="Times New Roman" w:hAnsi="Times New Roman"/>
          <w:b/>
          <w:color w:val="000000"/>
          <w:sz w:val="24"/>
          <w:szCs w:val="24"/>
        </w:rPr>
      </w:pPr>
    </w:p>
    <w:p w14:paraId="1ED4812D">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14:paraId="6D49CBA3">
      <w:pPr>
        <w:pStyle w:val="17"/>
        <w:keepNext w:val="0"/>
        <w:keepLines w:val="0"/>
        <w:widowControl/>
        <w:suppressLineNumbers w:val="0"/>
        <w:spacing w:before="280" w:after="280"/>
        <w:rPr>
          <w:rFonts w:ascii="Times New Roman" w:hAnsi="Times New Roman"/>
          <w:sz w:val="24"/>
          <w:szCs w:val="24"/>
          <w:lang w:val="en-IN"/>
        </w:rPr>
      </w:pPr>
    </w:p>
    <w:p w14:paraId="4F9E62D1">
      <w:pPr>
        <w:pStyle w:val="17"/>
        <w:keepNext w:val="0"/>
        <w:keepLines w:val="0"/>
        <w:widowControl/>
        <w:suppressLineNumbers w:val="0"/>
        <w:spacing w:before="280" w:after="280"/>
        <w:rPr>
          <w:rFonts w:ascii="Times New Roman" w:hAnsi="Times New Roman"/>
          <w:sz w:val="24"/>
          <w:szCs w:val="24"/>
          <w:lang w:val="en-IN"/>
        </w:rPr>
      </w:pPr>
    </w:p>
    <w:p w14:paraId="56BABE73">
      <w:pPr>
        <w:pStyle w:val="17"/>
        <w:keepNext w:val="0"/>
        <w:keepLines w:val="0"/>
        <w:widowControl/>
        <w:suppressLineNumbers w:val="0"/>
        <w:spacing w:before="280" w:after="280"/>
        <w:rPr>
          <w:rFonts w:ascii="Times New Roman" w:hAnsi="Times New Roman"/>
          <w:sz w:val="24"/>
          <w:szCs w:val="24"/>
          <w:lang w:val="en-IN"/>
        </w:rPr>
      </w:pPr>
    </w:p>
    <w:p w14:paraId="73485394">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14:paraId="5A4B0D39">
      <w:pPr>
        <w:spacing w:beforeAutospacing="1" w:afterAutospacing="1" w:line="360" w:lineRule="auto"/>
        <w:jc w:val="both"/>
        <w:rPr>
          <w:rFonts w:ascii="Times New Roman" w:hAnsi="Times New Roman"/>
          <w:b/>
          <w:color w:val="000000"/>
          <w:sz w:val="24"/>
          <w:szCs w:val="24"/>
        </w:rPr>
      </w:pPr>
    </w:p>
    <w:p w14:paraId="75069794">
      <w:pPr>
        <w:spacing w:beforeAutospacing="1" w:afterAutospacing="1" w:line="360" w:lineRule="auto"/>
        <w:jc w:val="center"/>
        <w:rPr>
          <w:rFonts w:ascii="Times New Roman" w:hAnsi="Times New Roman"/>
          <w:b/>
          <w:color w:val="000000"/>
          <w:sz w:val="24"/>
          <w:szCs w:val="24"/>
        </w:rPr>
      </w:pPr>
    </w:p>
    <w:p w14:paraId="5400822F">
      <w:pPr>
        <w:spacing w:beforeAutospacing="1" w:afterAutospacing="1" w:line="360" w:lineRule="auto"/>
        <w:jc w:val="center"/>
        <w:rPr>
          <w:rFonts w:ascii="Times New Roman" w:hAnsi="Times New Roman"/>
          <w:b/>
          <w:color w:val="000000"/>
          <w:sz w:val="24"/>
          <w:szCs w:val="24"/>
        </w:rPr>
      </w:pPr>
    </w:p>
    <w:p w14:paraId="7325F0C1">
      <w:pPr>
        <w:spacing w:beforeAutospacing="1" w:afterAutospacing="1" w:line="360" w:lineRule="auto"/>
        <w:jc w:val="both"/>
        <w:rPr>
          <w:rFonts w:ascii="Times New Roman" w:hAnsi="Times New Roman"/>
          <w:b/>
          <w:color w:val="000000"/>
          <w:sz w:val="24"/>
          <w:szCs w:val="24"/>
          <w:lang w:val="en-US"/>
        </w:rPr>
      </w:pPr>
    </w:p>
    <w:p w14:paraId="3119F865">
      <w:pPr>
        <w:widowControl/>
        <w:suppressAutoHyphens/>
        <w:bidi w:val="0"/>
        <w:spacing w:beforeAutospacing="1" w:afterAutospacing="1" w:line="360" w:lineRule="auto"/>
        <w:ind w:left="-794" w:right="624" w:firstLine="0"/>
        <w:jc w:val="left"/>
        <w:rPr>
          <w:rFonts w:ascii="Times New Roman" w:hAnsi="Times New Roman"/>
          <w:sz w:val="30"/>
          <w:szCs w:val="30"/>
        </w:rPr>
      </w:pPr>
      <w:r>
        <w:rPr>
          <w:rFonts w:ascii="Times New Roman" w:hAnsi="Times New Roman"/>
          <w:b/>
          <w:bCs/>
          <w:sz w:val="30"/>
          <w:szCs w:val="30"/>
          <w:lang w:val="en-US"/>
        </w:rPr>
        <w:t>4.1  Result &amp; Discussion</w:t>
      </w:r>
    </w:p>
    <w:p w14:paraId="134A75F1">
      <w:pPr>
        <w:widowControl/>
        <w:suppressAutoHyphens/>
        <w:bidi w:val="0"/>
        <w:spacing w:before="340" w:after="227" w:line="360" w:lineRule="auto"/>
        <w:ind w:left="-737" w:right="227" w:firstLine="0"/>
        <w:jc w:val="both"/>
        <w:rPr>
          <w:rFonts w:ascii="Times New Roman" w:hAnsi="Times New Roman"/>
          <w:sz w:val="24"/>
          <w:szCs w:val="24"/>
        </w:rPr>
      </w:pPr>
      <w:r>
        <w:rPr>
          <w:rFonts w:ascii="Times New Roman" w:hAnsi="Times New Roman"/>
          <w:b w:val="0"/>
          <w:bCs w:val="0"/>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14:paraId="57989779">
      <w:pPr>
        <w:spacing w:beforeAutospacing="1" w:afterAutospacing="1" w:line="360" w:lineRule="auto"/>
        <w:rPr>
          <w:b w:val="0"/>
          <w:bCs w:val="0"/>
        </w:rPr>
      </w:pPr>
    </w:p>
    <w:p w14:paraId="73991B29">
      <w:pPr>
        <w:spacing w:beforeAutospacing="1" w:afterAutospacing="1" w:line="360" w:lineRule="auto"/>
        <w:rPr>
          <w:rFonts w:ascii="Times New Roman" w:hAnsi="Times New Roman"/>
          <w:b/>
          <w:bCs/>
          <w:sz w:val="24"/>
          <w:szCs w:val="24"/>
        </w:rPr>
      </w:pPr>
    </w:p>
    <w:p w14:paraId="5A2B2506">
      <w:pPr>
        <w:spacing w:beforeAutospacing="1" w:afterAutospacing="1" w:line="360" w:lineRule="auto"/>
        <w:rPr>
          <w:rFonts w:ascii="Times New Roman" w:hAnsi="Times New Roman"/>
          <w:b/>
          <w:bCs/>
          <w:sz w:val="24"/>
          <w:szCs w:val="24"/>
        </w:rPr>
      </w:pPr>
    </w:p>
    <w:p w14:paraId="58AC7643">
      <w:pPr>
        <w:spacing w:beforeAutospacing="1" w:afterAutospacing="1" w:line="360" w:lineRule="auto"/>
        <w:rPr>
          <w:rFonts w:ascii="Times New Roman" w:hAnsi="Times New Roman"/>
          <w:b/>
          <w:bCs/>
          <w:sz w:val="24"/>
          <w:szCs w:val="24"/>
        </w:rPr>
      </w:pPr>
    </w:p>
    <w:p w14:paraId="59C7A50B">
      <w:pPr>
        <w:spacing w:beforeAutospacing="1" w:afterAutospacing="1" w:line="360" w:lineRule="auto"/>
        <w:rPr>
          <w:rFonts w:ascii="Times New Roman" w:hAnsi="Times New Roman"/>
          <w:b/>
          <w:bCs/>
          <w:sz w:val="24"/>
          <w:szCs w:val="24"/>
        </w:rPr>
      </w:pPr>
    </w:p>
    <w:p w14:paraId="71A03145">
      <w:pPr>
        <w:spacing w:beforeAutospacing="1" w:afterAutospacing="1" w:line="360" w:lineRule="auto"/>
        <w:jc w:val="center"/>
        <w:rPr>
          <w:b/>
          <w:bCs/>
        </w:rPr>
      </w:pPr>
    </w:p>
    <w:p w14:paraId="2BA540AE">
      <w:pPr>
        <w:spacing w:beforeAutospacing="1" w:afterAutospacing="1" w:line="360" w:lineRule="auto"/>
        <w:jc w:val="center"/>
        <w:rPr>
          <w:b/>
          <w:bCs/>
        </w:rPr>
      </w:pPr>
    </w:p>
    <w:p w14:paraId="0A43A8DA">
      <w:pPr>
        <w:spacing w:beforeAutospacing="1" w:afterAutospacing="1" w:line="360" w:lineRule="auto"/>
        <w:jc w:val="center"/>
        <w:rPr>
          <w:b/>
          <w:bCs/>
        </w:rPr>
      </w:pPr>
    </w:p>
    <w:p w14:paraId="6FF4E07B">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14:paraId="1BB4B063">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14:paraId="631D6880">
      <w:pPr>
        <w:pStyle w:val="35"/>
        <w:widowControl/>
        <w:numPr>
          <w:ilvl w:val="1"/>
          <w:numId w:val="4"/>
        </w:numPr>
        <w:suppressAutoHyphens/>
        <w:bidi w:val="0"/>
        <w:spacing w:beforeAutospacing="1" w:after="40" w:line="360" w:lineRule="auto"/>
        <w:ind w:left="-340" w:right="2494" w:hanging="340"/>
        <w:contextualSpacing/>
        <w:jc w:val="left"/>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14:paraId="11506472">
      <w:pPr>
        <w:pStyle w:val="35"/>
        <w:widowControl/>
        <w:numPr>
          <w:ilvl w:val="0"/>
          <w:numId w:val="0"/>
        </w:numPr>
        <w:suppressAutoHyphens/>
        <w:bidi w:val="0"/>
        <w:spacing w:beforeAutospacing="1" w:after="40" w:line="360" w:lineRule="auto"/>
        <w:ind w:left="-680" w:right="1247" w:firstLine="0"/>
        <w:contextualSpacing/>
        <w:jc w:val="left"/>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14:paraId="3B532804">
      <w:pPr>
        <w:pStyle w:val="35"/>
        <w:numPr>
          <w:ilvl w:val="0"/>
          <w:numId w:val="0"/>
        </w:numPr>
        <w:spacing w:beforeAutospacing="1" w:after="40" w:line="360" w:lineRule="auto"/>
        <w:ind w:left="220" w:firstLine="0"/>
        <w:contextualSpacing/>
        <w:rPr>
          <w:rFonts w:ascii="Times New Roman" w:hAnsi="Times New Roman"/>
          <w:sz w:val="28"/>
          <w:szCs w:val="28"/>
          <w:lang w:val="en-US"/>
        </w:rPr>
      </w:pPr>
    </w:p>
    <w:p w14:paraId="407778C4">
      <w:pPr>
        <w:pStyle w:val="35"/>
        <w:widowControl/>
        <w:numPr>
          <w:ilvl w:val="1"/>
          <w:numId w:val="4"/>
        </w:numPr>
        <w:suppressAutoHyphens/>
        <w:bidi w:val="0"/>
        <w:spacing w:beforeAutospacing="1" w:after="40" w:line="360" w:lineRule="auto"/>
        <w:ind w:left="57" w:right="1247" w:hanging="737"/>
        <w:contextualSpacing/>
        <w:jc w:val="left"/>
      </w:pPr>
      <w:r>
        <w:rPr>
          <w:rFonts w:ascii="Times New Roman" w:hAnsi="Times New Roman"/>
          <w:b/>
          <w:bCs/>
          <w:sz w:val="28"/>
          <w:szCs w:val="28"/>
        </w:rPr>
        <w:t>Git Hub Link of the Project:</w:t>
      </w:r>
    </w:p>
    <w:p w14:paraId="05F4FC87">
      <w:pPr>
        <w:pStyle w:val="35"/>
        <w:widowControl/>
        <w:numPr>
          <w:numId w:val="0"/>
        </w:numPr>
        <w:suppressAutoHyphens/>
        <w:bidi w:val="0"/>
        <w:spacing w:beforeAutospacing="1" w:after="40" w:line="360" w:lineRule="auto"/>
        <w:ind w:left="-680" w:leftChars="0" w:right="1247" w:rightChars="0"/>
        <w:contextualSpacing/>
        <w:jc w:val="left"/>
      </w:pPr>
      <w:bookmarkStart w:id="0" w:name="_GoBack"/>
      <w:bookmarkEnd w:id="0"/>
    </w:p>
    <w:p w14:paraId="6839AF2C">
      <w:pPr>
        <w:pStyle w:val="35"/>
        <w:widowControl/>
        <w:numPr>
          <w:ilvl w:val="0"/>
          <w:numId w:val="0"/>
        </w:numPr>
        <w:suppressAutoHyphens/>
        <w:bidi w:val="0"/>
        <w:spacing w:beforeAutospacing="1" w:after="40" w:line="360" w:lineRule="auto"/>
        <w:ind w:left="-680" w:leftChars="0" w:right="1247" w:rightChars="0" w:firstLine="480" w:firstLineChars="200"/>
        <w:contextualSpacing/>
        <w:jc w:val="left"/>
        <w:rPr>
          <w:rFonts w:hint="default"/>
          <w:color w:val="00B0F0"/>
        </w:rPr>
      </w:pPr>
      <w:r>
        <w:rPr>
          <w:rFonts w:ascii="Times New Roman" w:hAnsi="Times New Roman"/>
          <w:b/>
          <w:bCs/>
          <w:sz w:val="24"/>
          <w:szCs w:val="24"/>
        </w:rPr>
        <w:t xml:space="preserve"> </w:t>
      </w:r>
      <w:r>
        <w:rPr>
          <w:rFonts w:hint="default"/>
          <w:color w:val="00B0F0"/>
        </w:rPr>
        <w:fldChar w:fldCharType="begin"/>
      </w:r>
      <w:r>
        <w:rPr>
          <w:rFonts w:hint="default"/>
          <w:color w:val="00B0F0"/>
        </w:rPr>
        <w:instrText xml:space="preserve"> HYPERLINK "https://github.com/karthikrajuS/TRAFFIC-MANAGEMENT-USING-AI-BASED-SYSTEM" </w:instrText>
      </w:r>
      <w:r>
        <w:rPr>
          <w:rFonts w:hint="default"/>
          <w:color w:val="00B0F0"/>
        </w:rPr>
        <w:fldChar w:fldCharType="separate"/>
      </w:r>
      <w:r>
        <w:rPr>
          <w:rStyle w:val="15"/>
          <w:rFonts w:hint="default"/>
        </w:rPr>
        <w:t>https://github.com/karthikrajuS/TRAFFIC-MANAGEMENT-USING-AI-BASED-SYSTEM</w:t>
      </w:r>
      <w:r>
        <w:rPr>
          <w:rFonts w:hint="default"/>
          <w:color w:val="00B0F0"/>
        </w:rPr>
        <w:fldChar w:fldCharType="end"/>
      </w:r>
    </w:p>
    <w:p w14:paraId="54B19120">
      <w:pPr>
        <w:pStyle w:val="35"/>
        <w:widowControl/>
        <w:numPr>
          <w:ilvl w:val="0"/>
          <w:numId w:val="0"/>
        </w:numPr>
        <w:suppressAutoHyphens/>
        <w:bidi w:val="0"/>
        <w:spacing w:beforeAutospacing="1" w:after="40" w:line="360" w:lineRule="auto"/>
        <w:ind w:left="-680" w:leftChars="0" w:right="1247" w:rightChars="0" w:firstLine="480" w:firstLineChars="200"/>
        <w:contextualSpacing/>
        <w:jc w:val="left"/>
        <w:rPr>
          <w:rFonts w:ascii="Times New Roman" w:hAnsi="Times New Roman"/>
          <w:sz w:val="24"/>
          <w:szCs w:val="24"/>
        </w:rPr>
      </w:pPr>
      <w:r>
        <w:rPr>
          <w:rFonts w:ascii="Times New Roman" w:hAnsi="Times New Roman"/>
          <w:b/>
          <w:bCs/>
          <w:sz w:val="24"/>
          <w:szCs w:val="24"/>
          <w:lang w:val="en-US"/>
        </w:rPr>
        <w:t xml:space="preserve">     </w:t>
      </w:r>
    </w:p>
    <w:p w14:paraId="5371D64D">
      <w:pPr>
        <w:pStyle w:val="35"/>
        <w:widowControl/>
        <w:numPr>
          <w:ilvl w:val="1"/>
          <w:numId w:val="4"/>
        </w:numPr>
        <w:suppressAutoHyphens/>
        <w:bidi w:val="0"/>
        <w:spacing w:beforeAutospacing="1" w:after="40" w:line="360" w:lineRule="auto"/>
        <w:ind w:left="0" w:right="1247" w:hanging="624"/>
        <w:contextualSpacing/>
        <w:jc w:val="left"/>
        <w:rPr>
          <w:rFonts w:ascii="Times New Roman" w:hAnsi="Times New Roman"/>
          <w:sz w:val="24"/>
          <w:szCs w:val="24"/>
        </w:rPr>
      </w:pPr>
      <w:r>
        <w:rPr>
          <w:rFonts w:ascii="Times New Roman" w:hAnsi="Times New Roman"/>
          <w:b/>
          <w:bCs/>
          <w:sz w:val="24"/>
          <w:szCs w:val="24"/>
        </w:rPr>
        <w:t xml:space="preserve">Video Recording of Project </w:t>
      </w:r>
      <w:r>
        <w:rPr>
          <w:rFonts w:ascii="Times New Roman" w:hAnsi="Times New Roman"/>
          <w:sz w:val="24"/>
          <w:szCs w:val="24"/>
        </w:rPr>
        <w:t>Demonstration: Record the demonstration of the Project and share the relevant link.</w:t>
      </w:r>
    </w:p>
    <w:p w14:paraId="4DE3D70E">
      <w:pPr>
        <w:pStyle w:val="35"/>
        <w:numPr>
          <w:ilvl w:val="0"/>
          <w:numId w:val="0"/>
        </w:numPr>
        <w:spacing w:beforeAutospacing="1" w:after="40" w:line="360" w:lineRule="auto"/>
        <w:ind w:left="220" w:firstLine="0"/>
        <w:contextualSpacing/>
        <w:rPr>
          <w:rFonts w:ascii="Times New Roman" w:hAnsi="Times New Roman"/>
          <w:sz w:val="24"/>
          <w:szCs w:val="24"/>
        </w:rPr>
      </w:pPr>
    </w:p>
    <w:p w14:paraId="2BB5426E">
      <w:pPr>
        <w:pStyle w:val="35"/>
        <w:numPr>
          <w:ilvl w:val="0"/>
          <w:numId w:val="0"/>
        </w:numPr>
        <w:spacing w:beforeAutospacing="1" w:after="40" w:line="360" w:lineRule="auto"/>
        <w:ind w:left="220" w:firstLine="0"/>
        <w:contextualSpacing/>
        <w:rPr>
          <w:rFonts w:hint="default" w:ascii="Times New Roman" w:hAnsi="Times New Roman"/>
          <w:color w:val="00B0F0"/>
          <w:sz w:val="24"/>
          <w:szCs w:val="24"/>
        </w:rPr>
      </w:pPr>
      <w:r>
        <w:rPr>
          <w:rFonts w:hint="default" w:ascii="Times New Roman" w:hAnsi="Times New Roman"/>
          <w:color w:val="00B0F0"/>
          <w:sz w:val="24"/>
          <w:szCs w:val="24"/>
        </w:rPr>
        <w:fldChar w:fldCharType="begin"/>
      </w:r>
      <w:r>
        <w:rPr>
          <w:rFonts w:hint="default" w:ascii="Times New Roman" w:hAnsi="Times New Roman"/>
          <w:color w:val="00B0F0"/>
          <w:sz w:val="24"/>
          <w:szCs w:val="24"/>
        </w:rPr>
        <w:instrText xml:space="preserve"> HYPERLINK "https://youtu.be/m823tJg3peU?si=ff1nJBCzmw9WWaD5" </w:instrText>
      </w:r>
      <w:r>
        <w:rPr>
          <w:rFonts w:hint="default" w:ascii="Times New Roman" w:hAnsi="Times New Roman"/>
          <w:color w:val="00B0F0"/>
          <w:sz w:val="24"/>
          <w:szCs w:val="24"/>
        </w:rPr>
        <w:fldChar w:fldCharType="separate"/>
      </w:r>
      <w:r>
        <w:rPr>
          <w:rStyle w:val="15"/>
          <w:rFonts w:hint="default" w:ascii="Times New Roman" w:hAnsi="Times New Roman"/>
          <w:sz w:val="24"/>
          <w:szCs w:val="24"/>
        </w:rPr>
        <w:t>https://youtu.be/m823tJg3peU?si=ff1nJBCzmw9WWaD5</w:t>
      </w:r>
      <w:r>
        <w:rPr>
          <w:rFonts w:hint="default" w:ascii="Times New Roman" w:hAnsi="Times New Roman"/>
          <w:color w:val="00B0F0"/>
          <w:sz w:val="24"/>
          <w:szCs w:val="24"/>
        </w:rPr>
        <w:fldChar w:fldCharType="end"/>
      </w:r>
    </w:p>
    <w:p w14:paraId="2FE250F6">
      <w:pPr>
        <w:pStyle w:val="35"/>
        <w:numPr>
          <w:ilvl w:val="0"/>
          <w:numId w:val="0"/>
        </w:numPr>
        <w:spacing w:beforeAutospacing="1" w:after="40" w:line="360" w:lineRule="auto"/>
        <w:ind w:left="220" w:firstLine="0"/>
        <w:contextualSpacing/>
        <w:rPr>
          <w:rFonts w:hint="default" w:ascii="Times New Roman" w:hAnsi="Times New Roman"/>
          <w:color w:val="00B0F0"/>
          <w:sz w:val="24"/>
          <w:szCs w:val="24"/>
        </w:rPr>
      </w:pPr>
    </w:p>
    <w:p w14:paraId="7849CE9A">
      <w:pPr>
        <w:pStyle w:val="35"/>
        <w:numPr>
          <w:ilvl w:val="0"/>
          <w:numId w:val="0"/>
        </w:numPr>
        <w:spacing w:beforeAutospacing="1" w:after="40" w:line="360" w:lineRule="auto"/>
        <w:ind w:left="220" w:firstLine="0"/>
        <w:contextualSpacing/>
        <w:rPr>
          <w:rFonts w:hint="default" w:ascii="Times New Roman" w:hAnsi="Times New Roman"/>
          <w:color w:val="00B0F0"/>
          <w:sz w:val="24"/>
          <w:szCs w:val="24"/>
        </w:rPr>
      </w:pPr>
    </w:p>
    <w:p w14:paraId="6EB2CEAF">
      <w:pPr>
        <w:pStyle w:val="35"/>
        <w:numPr>
          <w:ilvl w:val="0"/>
          <w:numId w:val="0"/>
        </w:numPr>
        <w:spacing w:beforeAutospacing="1" w:after="40" w:line="360" w:lineRule="auto"/>
        <w:ind w:left="220" w:firstLine="0"/>
        <w:contextualSpacing/>
        <w:rPr>
          <w:rFonts w:ascii="Times New Roman" w:hAnsi="Times New Roman"/>
          <w:sz w:val="24"/>
          <w:szCs w:val="24"/>
        </w:rPr>
      </w:pPr>
    </w:p>
    <w:p w14:paraId="3CEDD1FA">
      <w:pPr>
        <w:pStyle w:val="35"/>
        <w:numPr>
          <w:ilvl w:val="0"/>
          <w:numId w:val="0"/>
        </w:numPr>
        <w:spacing w:beforeAutospacing="1" w:after="40" w:line="360" w:lineRule="auto"/>
        <w:ind w:left="220" w:firstLine="0"/>
        <w:contextualSpacing/>
        <w:rPr>
          <w:rFonts w:ascii="Times New Roman" w:hAnsi="Times New Roman"/>
          <w:sz w:val="24"/>
          <w:szCs w:val="24"/>
        </w:rPr>
      </w:pPr>
    </w:p>
    <w:p w14:paraId="09307FC5">
      <w:pPr>
        <w:pStyle w:val="35"/>
        <w:numPr>
          <w:ilvl w:val="0"/>
          <w:numId w:val="0"/>
        </w:numPr>
        <w:spacing w:beforeAutospacing="1" w:after="40" w:line="360" w:lineRule="auto"/>
        <w:ind w:left="220" w:firstLine="0"/>
        <w:contextualSpacing/>
        <w:rPr>
          <w:rFonts w:ascii="Times New Roman" w:hAnsi="Times New Roman"/>
          <w:sz w:val="24"/>
          <w:szCs w:val="24"/>
        </w:rPr>
      </w:pPr>
    </w:p>
    <w:p w14:paraId="61A744EF">
      <w:pPr>
        <w:pStyle w:val="35"/>
        <w:numPr>
          <w:ilvl w:val="0"/>
          <w:numId w:val="0"/>
        </w:numPr>
        <w:spacing w:beforeAutospacing="1" w:after="40" w:line="360" w:lineRule="auto"/>
        <w:ind w:left="220" w:firstLine="0"/>
        <w:contextualSpacing/>
        <w:rPr>
          <w:rFonts w:ascii="Times New Roman" w:hAnsi="Times New Roman"/>
          <w:sz w:val="24"/>
          <w:szCs w:val="24"/>
        </w:rPr>
      </w:pPr>
    </w:p>
    <w:p w14:paraId="533D6ED8">
      <w:pPr>
        <w:pStyle w:val="35"/>
        <w:numPr>
          <w:ilvl w:val="0"/>
          <w:numId w:val="0"/>
        </w:numPr>
        <w:spacing w:beforeAutospacing="1" w:after="40" w:line="360" w:lineRule="auto"/>
        <w:ind w:left="220" w:firstLine="0"/>
        <w:contextualSpacing/>
        <w:rPr>
          <w:rFonts w:ascii="Times New Roman" w:hAnsi="Times New Roman"/>
          <w:sz w:val="24"/>
          <w:szCs w:val="24"/>
        </w:rPr>
      </w:pPr>
    </w:p>
    <w:p w14:paraId="115E1BC5">
      <w:pPr>
        <w:pStyle w:val="35"/>
        <w:numPr>
          <w:ilvl w:val="0"/>
          <w:numId w:val="0"/>
        </w:numPr>
        <w:spacing w:beforeAutospacing="1" w:after="40" w:line="360" w:lineRule="auto"/>
        <w:ind w:left="220" w:firstLine="0"/>
        <w:contextualSpacing/>
        <w:rPr>
          <w:rFonts w:ascii="Times New Roman" w:hAnsi="Times New Roman"/>
          <w:sz w:val="24"/>
          <w:szCs w:val="24"/>
        </w:rPr>
      </w:pPr>
    </w:p>
    <w:p w14:paraId="762CFDCA">
      <w:pPr>
        <w:pStyle w:val="35"/>
        <w:numPr>
          <w:ilvl w:val="0"/>
          <w:numId w:val="0"/>
        </w:numPr>
        <w:spacing w:beforeAutospacing="1" w:after="40" w:line="360" w:lineRule="auto"/>
        <w:ind w:left="220" w:firstLine="0"/>
        <w:contextualSpacing/>
        <w:rPr>
          <w:rFonts w:ascii="Times New Roman" w:hAnsi="Times New Roman"/>
          <w:sz w:val="24"/>
          <w:szCs w:val="24"/>
        </w:rPr>
      </w:pPr>
    </w:p>
    <w:p w14:paraId="51D7B667">
      <w:pPr>
        <w:pStyle w:val="35"/>
        <w:numPr>
          <w:ilvl w:val="0"/>
          <w:numId w:val="0"/>
        </w:numPr>
        <w:spacing w:beforeAutospacing="1" w:after="40" w:line="360" w:lineRule="auto"/>
        <w:ind w:left="220" w:firstLine="0"/>
        <w:contextualSpacing/>
        <w:rPr>
          <w:rFonts w:ascii="Times New Roman" w:hAnsi="Times New Roman"/>
          <w:sz w:val="24"/>
          <w:szCs w:val="24"/>
        </w:rPr>
      </w:pPr>
    </w:p>
    <w:p w14:paraId="4148DDEC">
      <w:pPr>
        <w:pStyle w:val="35"/>
        <w:numPr>
          <w:ilvl w:val="0"/>
          <w:numId w:val="0"/>
        </w:numPr>
        <w:spacing w:beforeAutospacing="1" w:after="40" w:line="360" w:lineRule="auto"/>
        <w:ind w:left="220" w:firstLine="0"/>
        <w:contextualSpacing/>
        <w:rPr>
          <w:rFonts w:ascii="Times New Roman" w:hAnsi="Times New Roman"/>
          <w:sz w:val="24"/>
          <w:szCs w:val="24"/>
        </w:rPr>
      </w:pPr>
    </w:p>
    <w:p w14:paraId="457140EC">
      <w:pPr>
        <w:pStyle w:val="35"/>
        <w:numPr>
          <w:ilvl w:val="0"/>
          <w:numId w:val="0"/>
        </w:numPr>
        <w:spacing w:beforeAutospacing="1" w:after="40" w:line="360" w:lineRule="auto"/>
        <w:ind w:left="220" w:firstLine="0"/>
        <w:contextualSpacing/>
        <w:rPr>
          <w:rFonts w:ascii="Times New Roman" w:hAnsi="Times New Roman"/>
          <w:sz w:val="24"/>
          <w:szCs w:val="24"/>
        </w:rPr>
      </w:pPr>
    </w:p>
    <w:p w14:paraId="069BC649">
      <w:pPr>
        <w:pStyle w:val="35"/>
        <w:numPr>
          <w:ilvl w:val="0"/>
          <w:numId w:val="0"/>
        </w:numPr>
        <w:spacing w:beforeAutospacing="1" w:after="40" w:line="360" w:lineRule="auto"/>
        <w:ind w:left="220" w:firstLine="0"/>
        <w:contextualSpacing/>
        <w:rPr>
          <w:rFonts w:ascii="Times New Roman" w:hAnsi="Times New Roman"/>
          <w:sz w:val="24"/>
          <w:szCs w:val="24"/>
        </w:rPr>
      </w:pPr>
    </w:p>
    <w:p w14:paraId="596EF2CE">
      <w:pPr>
        <w:pStyle w:val="35"/>
        <w:widowControl/>
        <w:numPr>
          <w:ilvl w:val="1"/>
          <w:numId w:val="4"/>
        </w:numPr>
        <w:suppressAutoHyphens/>
        <w:bidi w:val="0"/>
        <w:spacing w:beforeAutospacing="1" w:after="40" w:line="360" w:lineRule="auto"/>
        <w:ind w:left="-454" w:right="1247" w:hanging="454"/>
        <w:contextualSpacing/>
        <w:jc w:val="left"/>
        <w:rPr>
          <w:rFonts w:ascii="Times New Roman" w:hAnsi="Times New Roman"/>
          <w:sz w:val="28"/>
          <w:szCs w:val="28"/>
        </w:rPr>
      </w:pPr>
      <w:r>
        <w:rPr>
          <w:rFonts w:ascii="Times New Roman" w:hAnsi="Times New Roman"/>
          <w:b/>
          <w:bCs/>
          <w:sz w:val="28"/>
          <w:szCs w:val="28"/>
        </w:rPr>
        <w:t>Limitations:</w:t>
      </w:r>
    </w:p>
    <w:p w14:paraId="318E7336">
      <w:pPr>
        <w:pStyle w:val="35"/>
        <w:widowControl/>
        <w:numPr>
          <w:ilvl w:val="0"/>
          <w:numId w:val="0"/>
        </w:numPr>
        <w:suppressAutoHyphens/>
        <w:bidi w:val="0"/>
        <w:spacing w:before="340" w:after="40" w:line="360" w:lineRule="auto"/>
        <w:ind w:left="-454" w:right="454" w:firstLine="0"/>
        <w:contextualSpacing w:val="0"/>
        <w:jc w:val="both"/>
        <w:rPr>
          <w:rFonts w:ascii="Times New Roman" w:hAnsi="Times New Roman"/>
          <w:sz w:val="28"/>
          <w:szCs w:val="28"/>
        </w:rPr>
      </w:pPr>
      <w:r>
        <w:rPr>
          <w:rFonts w:ascii="Times New Roman" w:hAnsi="Times New Roman"/>
          <w:sz w:val="24"/>
          <w:szCs w:val="24"/>
          <w:lang w:val="en-US"/>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14:paraId="29260DB1">
      <w:pPr>
        <w:pStyle w:val="35"/>
        <w:numPr>
          <w:ilvl w:val="0"/>
          <w:numId w:val="0"/>
        </w:numPr>
        <w:ind w:left="1019" w:hanging="660"/>
        <w:jc w:val="both"/>
        <w:rPr>
          <w:lang w:val="en-US"/>
        </w:rPr>
      </w:pPr>
    </w:p>
    <w:p w14:paraId="2423C2D4">
      <w:pPr>
        <w:pStyle w:val="35"/>
        <w:widowControl/>
        <w:numPr>
          <w:ilvl w:val="1"/>
          <w:numId w:val="4"/>
        </w:numPr>
        <w:suppressAutoHyphens/>
        <w:bidi w:val="0"/>
        <w:spacing w:beforeAutospacing="1" w:after="40" w:line="360" w:lineRule="auto"/>
        <w:ind w:left="-454" w:right="1871" w:hanging="454"/>
        <w:contextualSpacing/>
        <w:jc w:val="left"/>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14:paraId="53FB9357">
      <w:pPr>
        <w:pStyle w:val="35"/>
        <w:widowControl/>
        <w:numPr>
          <w:ilvl w:val="0"/>
          <w:numId w:val="0"/>
        </w:numPr>
        <w:tabs>
          <w:tab w:val="left" w:pos="-346"/>
          <w:tab w:val="left" w:pos="8792"/>
        </w:tabs>
        <w:suppressAutoHyphens/>
        <w:bidi w:val="0"/>
        <w:spacing w:beforeAutospacing="1" w:after="40" w:line="360" w:lineRule="auto"/>
        <w:ind w:left="-397" w:right="510" w:firstLine="0"/>
        <w:contextualSpacing/>
        <w:jc w:val="both"/>
        <w:rPr>
          <w:rFonts w:ascii="Times New Roman" w:hAnsi="Times New Roman"/>
          <w:sz w:val="24"/>
          <w:szCs w:val="24"/>
        </w:rPr>
      </w:pPr>
      <w:r>
        <w:rPr>
          <w:rFonts w:ascii="Times New Roman" w:hAnsi="Times New Roman"/>
          <w:sz w:val="24"/>
          <w:szCs w:val="24"/>
          <w:lang w:val="en-US"/>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14:paraId="288C8007">
      <w:pPr>
        <w:pStyle w:val="35"/>
        <w:numPr>
          <w:ilvl w:val="0"/>
          <w:numId w:val="0"/>
        </w:numPr>
        <w:spacing w:beforeAutospacing="1" w:after="40" w:line="360" w:lineRule="auto"/>
        <w:ind w:left="220" w:firstLine="0"/>
        <w:contextualSpacing/>
        <w:jc w:val="both"/>
        <w:rPr>
          <w:rFonts w:ascii="Times New Roman" w:hAnsi="Times New Roman"/>
          <w:sz w:val="24"/>
          <w:szCs w:val="24"/>
          <w:lang w:val="en-US"/>
        </w:rPr>
      </w:pPr>
    </w:p>
    <w:p w14:paraId="0309716E">
      <w:pPr>
        <w:pStyle w:val="35"/>
        <w:widowControl/>
        <w:numPr>
          <w:ilvl w:val="0"/>
          <w:numId w:val="0"/>
        </w:numPr>
        <w:tabs>
          <w:tab w:val="left" w:pos="8723"/>
        </w:tabs>
        <w:suppressAutoHyphens/>
        <w:bidi w:val="0"/>
        <w:spacing w:beforeAutospacing="1" w:after="40" w:line="360" w:lineRule="auto"/>
        <w:ind w:left="-397" w:right="454" w:hanging="227"/>
        <w:contextualSpacing/>
        <w:jc w:val="both"/>
        <w:rPr>
          <w:rFonts w:ascii="Times New Roman" w:hAnsi="Times New Roman"/>
          <w:sz w:val="24"/>
          <w:szCs w:val="24"/>
        </w:rPr>
      </w:pPr>
      <w:r>
        <w:rPr>
          <w:rFonts w:ascii="Times New Roman" w:hAnsi="Times New Roman"/>
          <w:sz w:val="24"/>
          <w:szCs w:val="24"/>
          <w:lang w:val="en-US"/>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14:paraId="5B1D7BCE">
      <w:pPr>
        <w:pStyle w:val="35"/>
        <w:widowControl/>
        <w:numPr>
          <w:ilvl w:val="0"/>
          <w:numId w:val="0"/>
        </w:numPr>
        <w:suppressAutoHyphens/>
        <w:bidi w:val="0"/>
        <w:spacing w:beforeAutospacing="1" w:after="40" w:line="360" w:lineRule="auto"/>
        <w:ind w:left="-510" w:right="624" w:firstLine="0"/>
        <w:contextualSpacing/>
        <w:jc w:val="left"/>
        <w:rPr>
          <w:rFonts w:ascii="Times New Roman" w:hAnsi="Times New Roman"/>
          <w:sz w:val="24"/>
          <w:szCs w:val="24"/>
          <w:lang w:val="en-US"/>
        </w:rPr>
      </w:pPr>
    </w:p>
    <w:p w14:paraId="1B7B610C">
      <w:pPr>
        <w:pStyle w:val="35"/>
        <w:numPr>
          <w:ilvl w:val="0"/>
          <w:numId w:val="0"/>
        </w:numPr>
        <w:spacing w:beforeAutospacing="1" w:after="40" w:line="360" w:lineRule="auto"/>
        <w:ind w:left="220" w:firstLine="0"/>
        <w:contextualSpacing/>
        <w:rPr>
          <w:rFonts w:ascii="Times New Roman" w:hAnsi="Times New Roman"/>
          <w:sz w:val="24"/>
          <w:szCs w:val="24"/>
          <w:lang w:val="en-US"/>
        </w:rPr>
      </w:pPr>
    </w:p>
    <w:p w14:paraId="7FEF7124">
      <w:pPr>
        <w:pStyle w:val="35"/>
        <w:widowControl/>
        <w:numPr>
          <w:ilvl w:val="1"/>
          <w:numId w:val="4"/>
        </w:numPr>
        <w:suppressAutoHyphens/>
        <w:bidi w:val="0"/>
        <w:spacing w:beforeAutospacing="1" w:after="40" w:line="360" w:lineRule="auto"/>
        <w:ind w:left="907" w:right="624" w:hanging="1644"/>
        <w:contextualSpacing/>
        <w:jc w:val="left"/>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14:paraId="73942F65">
      <w:pPr>
        <w:pStyle w:val="35"/>
        <w:widowControl/>
        <w:numPr>
          <w:ilvl w:val="0"/>
          <w:numId w:val="0"/>
        </w:numPr>
        <w:suppressAutoHyphens/>
        <w:bidi w:val="0"/>
        <w:spacing w:beforeAutospacing="1" w:after="40" w:line="360" w:lineRule="auto"/>
        <w:ind w:left="0" w:right="340" w:firstLine="0"/>
        <w:contextualSpacing/>
        <w:jc w:val="both"/>
        <w:rPr>
          <w:rFonts w:ascii="Times New Roman" w:hAnsi="Times New Roman"/>
          <w:sz w:val="24"/>
          <w:szCs w:val="24"/>
        </w:rPr>
      </w:pPr>
      <w:r>
        <w:rPr>
          <w:rFonts w:ascii="Times New Roman" w:hAnsi="Times New Roman"/>
          <w:sz w:val="24"/>
          <w:szCs w:val="24"/>
          <w:lang w:val="en-US"/>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14:paraId="3ECA8E1C">
      <w:pPr>
        <w:spacing w:before="0" w:after="160"/>
        <w:jc w:val="center"/>
        <w:rPr>
          <w:rFonts w:ascii="Times New Roman" w:hAnsi="Times New Roman"/>
          <w:b/>
          <w:sz w:val="24"/>
          <w:szCs w:val="24"/>
        </w:rPr>
      </w:pPr>
    </w:p>
    <w:p w14:paraId="178C4F28">
      <w:pPr>
        <w:spacing w:before="0" w:after="160"/>
        <w:jc w:val="both"/>
        <w:rPr>
          <w:rFonts w:ascii="Times New Roman" w:hAnsi="Times New Roman"/>
          <w:b/>
          <w:sz w:val="24"/>
          <w:szCs w:val="24"/>
        </w:rPr>
      </w:pPr>
    </w:p>
    <w:p w14:paraId="39726E99">
      <w:pPr>
        <w:spacing w:before="0" w:after="160"/>
        <w:jc w:val="both"/>
        <w:rPr>
          <w:rFonts w:ascii="Times New Roman" w:hAnsi="Times New Roman"/>
          <w:b/>
          <w:sz w:val="24"/>
          <w:szCs w:val="24"/>
        </w:rPr>
      </w:pPr>
    </w:p>
    <w:p w14:paraId="57135FAC">
      <w:pPr>
        <w:spacing w:before="0" w:after="160"/>
        <w:jc w:val="both"/>
        <w:rPr>
          <w:rFonts w:ascii="Times New Roman" w:hAnsi="Times New Roman"/>
          <w:b/>
          <w:sz w:val="24"/>
          <w:szCs w:val="24"/>
        </w:rPr>
      </w:pPr>
    </w:p>
    <w:p w14:paraId="4BBE6503">
      <w:pPr>
        <w:spacing w:before="0" w:after="160"/>
        <w:jc w:val="both"/>
        <w:rPr>
          <w:rFonts w:ascii="Times New Roman" w:hAnsi="Times New Roman"/>
          <w:b/>
          <w:sz w:val="24"/>
          <w:szCs w:val="24"/>
        </w:rPr>
      </w:pPr>
    </w:p>
    <w:p w14:paraId="02263396">
      <w:pPr>
        <w:spacing w:before="0" w:after="160"/>
        <w:jc w:val="both"/>
        <w:rPr>
          <w:rFonts w:ascii="Times New Roman" w:hAnsi="Times New Roman"/>
          <w:b/>
          <w:sz w:val="24"/>
          <w:szCs w:val="24"/>
        </w:rPr>
      </w:pPr>
    </w:p>
    <w:p w14:paraId="42127074">
      <w:pPr>
        <w:spacing w:before="0" w:after="160"/>
        <w:jc w:val="both"/>
        <w:rPr>
          <w:rFonts w:ascii="Times New Roman" w:hAnsi="Times New Roman"/>
          <w:b/>
          <w:sz w:val="24"/>
          <w:szCs w:val="24"/>
        </w:rPr>
      </w:pPr>
    </w:p>
    <w:p w14:paraId="2611AE48">
      <w:pPr>
        <w:spacing w:before="0" w:after="160"/>
        <w:jc w:val="both"/>
        <w:rPr>
          <w:rFonts w:ascii="Times New Roman" w:hAnsi="Times New Roman"/>
          <w:b/>
          <w:sz w:val="24"/>
          <w:szCs w:val="24"/>
        </w:rPr>
      </w:pPr>
    </w:p>
    <w:p w14:paraId="5ABC34EE">
      <w:pPr>
        <w:spacing w:before="0" w:after="160"/>
        <w:jc w:val="both"/>
        <w:rPr>
          <w:rFonts w:ascii="Times New Roman" w:hAnsi="Times New Roman"/>
          <w:b/>
          <w:sz w:val="24"/>
          <w:szCs w:val="24"/>
        </w:rPr>
      </w:pPr>
    </w:p>
    <w:p w14:paraId="5BF82453">
      <w:pPr>
        <w:spacing w:before="0" w:after="160"/>
        <w:jc w:val="both"/>
        <w:rPr>
          <w:rFonts w:ascii="Times New Roman" w:hAnsi="Times New Roman"/>
          <w:b/>
          <w:sz w:val="24"/>
          <w:szCs w:val="24"/>
        </w:rPr>
      </w:pPr>
    </w:p>
    <w:p w14:paraId="4CC17CAB">
      <w:pPr>
        <w:spacing w:before="0" w:after="160"/>
        <w:jc w:val="both"/>
        <w:rPr>
          <w:rFonts w:ascii="Times New Roman" w:hAnsi="Times New Roman"/>
          <w:b/>
          <w:sz w:val="24"/>
          <w:szCs w:val="24"/>
        </w:rPr>
      </w:pPr>
    </w:p>
    <w:p w14:paraId="3155E4CE">
      <w:pPr>
        <w:spacing w:before="0" w:after="160"/>
        <w:jc w:val="both"/>
        <w:rPr>
          <w:rFonts w:ascii="Times New Roman" w:hAnsi="Times New Roman"/>
          <w:b/>
          <w:sz w:val="24"/>
          <w:szCs w:val="24"/>
        </w:rPr>
      </w:pPr>
    </w:p>
    <w:p w14:paraId="2FFC8902">
      <w:pPr>
        <w:spacing w:before="0" w:after="160"/>
        <w:jc w:val="both"/>
        <w:rPr>
          <w:rFonts w:ascii="Times New Roman" w:hAnsi="Times New Roman"/>
          <w:b/>
          <w:sz w:val="24"/>
          <w:szCs w:val="24"/>
        </w:rPr>
      </w:pPr>
    </w:p>
    <w:p w14:paraId="1331BC4F">
      <w:pPr>
        <w:spacing w:before="0" w:after="160"/>
        <w:jc w:val="both"/>
        <w:rPr>
          <w:rFonts w:ascii="Times New Roman" w:hAnsi="Times New Roman"/>
          <w:b/>
          <w:sz w:val="24"/>
          <w:szCs w:val="24"/>
        </w:rPr>
      </w:pPr>
    </w:p>
    <w:p w14:paraId="48D73CB5">
      <w:pPr>
        <w:spacing w:before="0" w:after="160"/>
        <w:jc w:val="both"/>
        <w:rPr>
          <w:rFonts w:ascii="Times New Roman" w:hAnsi="Times New Roman"/>
          <w:b/>
          <w:bCs/>
          <w:sz w:val="32"/>
          <w:szCs w:val="32"/>
        </w:rPr>
      </w:pPr>
    </w:p>
    <w:p w14:paraId="62E734FF">
      <w:pPr>
        <w:spacing w:before="0" w:after="160"/>
        <w:jc w:val="center"/>
        <w:rPr>
          <w:rFonts w:ascii="Times New Roman" w:hAnsi="Times New Roman"/>
          <w:sz w:val="32"/>
          <w:szCs w:val="32"/>
        </w:rPr>
      </w:pPr>
      <w:r>
        <w:rPr>
          <w:rFonts w:ascii="Times New Roman" w:hAnsi="Times New Roman"/>
          <w:b/>
          <w:sz w:val="32"/>
          <w:szCs w:val="32"/>
        </w:rPr>
        <w:t>REFERENCES</w:t>
      </w:r>
    </w:p>
    <w:p w14:paraId="6E6D508C">
      <w:pPr>
        <w:rPr>
          <w:rFonts w:ascii="Times New Roman" w:hAnsi="Times New Roman"/>
          <w:iCs/>
          <w:sz w:val="24"/>
          <w:szCs w:val="24"/>
        </w:rPr>
      </w:pPr>
    </w:p>
    <w:p w14:paraId="590A19D3">
      <w:pPr>
        <w:pStyle w:val="45"/>
        <w:widowControl/>
        <w:numPr>
          <w:ilvl w:val="0"/>
          <w:numId w:val="5"/>
        </w:numPr>
        <w:suppressAutoHyphens/>
        <w:bidi w:val="0"/>
        <w:spacing w:before="0" w:after="0" w:line="276" w:lineRule="auto"/>
        <w:ind w:left="113" w:right="1134" w:hanging="397"/>
        <w:jc w:val="both"/>
        <w:rPr>
          <w:rFonts w:ascii="Times New Roman" w:hAnsi="Times New Roman"/>
          <w:sz w:val="24"/>
          <w:szCs w:val="24"/>
        </w:rPr>
      </w:pPr>
      <w:r>
        <w:rPr>
          <w:rFonts w:ascii="Times New Roman" w:hAnsi="Times New Roman"/>
          <w:sz w:val="24"/>
          <w:szCs w:val="24"/>
        </w:rPr>
        <w:t>Gilmore, J. F., &amp; Elibiary, K. J. (1993). AI in advanced traffic management systems. Association for the Advancement of Artificial Intelligence (AAAI) Technical Report WS-93-04.</w:t>
      </w:r>
    </w:p>
    <w:p w14:paraId="49612022">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446EBD90">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Sharma, A., Awasthi, Y., &amp; Kumar, S. (2020, October). The role of blockchain, AI and IoT for smart road traffic management system. In 2020 IEEE India Council International Subsections Conference (INDISCON) (pp. 289-296). IEEE.</w:t>
      </w:r>
    </w:p>
    <w:p w14:paraId="6BD4BA58">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6A9EBC91">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14:paraId="7C126D0D">
      <w:pPr>
        <w:widowControl/>
        <w:suppressAutoHyphens/>
        <w:bidi w:val="0"/>
        <w:spacing w:line="276" w:lineRule="auto"/>
        <w:ind w:left="850" w:right="0" w:hanging="363"/>
        <w:jc w:val="both"/>
        <w:rPr>
          <w:rFonts w:ascii="Times New Roman" w:hAnsi="Times New Roman"/>
          <w:b/>
          <w:sz w:val="24"/>
          <w:szCs w:val="24"/>
        </w:rPr>
      </w:pPr>
    </w:p>
    <w:p w14:paraId="3CF6BD4D">
      <w:pPr>
        <w:jc w:val="center"/>
        <w:rPr>
          <w:rFonts w:ascii="Times New Roman" w:hAnsi="Times New Roman"/>
          <w:b/>
          <w:sz w:val="24"/>
          <w:szCs w:val="24"/>
        </w:rPr>
      </w:pPr>
    </w:p>
    <w:p w14:paraId="680EAC68">
      <w:pPr>
        <w:jc w:val="center"/>
        <w:rPr>
          <w:rFonts w:ascii="Times New Roman" w:hAnsi="Times New Roman"/>
          <w:b/>
          <w:sz w:val="24"/>
          <w:szCs w:val="24"/>
        </w:rPr>
      </w:pPr>
    </w:p>
    <w:p w14:paraId="4A256DFE">
      <w:pPr>
        <w:jc w:val="center"/>
        <w:rPr>
          <w:rFonts w:ascii="Times New Roman" w:hAnsi="Times New Roman"/>
          <w:b/>
          <w:sz w:val="24"/>
          <w:szCs w:val="24"/>
        </w:rPr>
      </w:pPr>
    </w:p>
    <w:p w14:paraId="333D3C1A">
      <w:pPr>
        <w:jc w:val="center"/>
        <w:rPr>
          <w:rFonts w:ascii="Times New Roman" w:hAnsi="Times New Roman"/>
          <w:b/>
          <w:sz w:val="24"/>
          <w:szCs w:val="24"/>
        </w:rPr>
      </w:pPr>
    </w:p>
    <w:p w14:paraId="05D3B27E">
      <w:pPr>
        <w:jc w:val="center"/>
        <w:rPr>
          <w:rFonts w:ascii="Times New Roman" w:hAnsi="Times New Roman"/>
          <w:b/>
          <w:sz w:val="24"/>
          <w:szCs w:val="24"/>
        </w:rPr>
      </w:pPr>
    </w:p>
    <w:p w14:paraId="24DEE30E">
      <w:pPr>
        <w:jc w:val="center"/>
        <w:rPr>
          <w:rFonts w:ascii="Times New Roman" w:hAnsi="Times New Roman"/>
          <w:b/>
          <w:sz w:val="24"/>
          <w:szCs w:val="24"/>
        </w:rPr>
      </w:pPr>
    </w:p>
    <w:p w14:paraId="455A5E04">
      <w:pPr>
        <w:jc w:val="center"/>
        <w:rPr>
          <w:rFonts w:ascii="Times New Roman" w:hAnsi="Times New Roman"/>
          <w:b/>
          <w:sz w:val="24"/>
          <w:szCs w:val="24"/>
        </w:rPr>
      </w:pPr>
    </w:p>
    <w:p w14:paraId="0E842060">
      <w:pPr>
        <w:jc w:val="center"/>
        <w:rPr>
          <w:rFonts w:ascii="Times New Roman" w:hAnsi="Times New Roman"/>
          <w:b/>
          <w:sz w:val="24"/>
          <w:szCs w:val="24"/>
        </w:rPr>
      </w:pPr>
    </w:p>
    <w:p w14:paraId="15D9B664">
      <w:pPr>
        <w:jc w:val="center"/>
        <w:rPr>
          <w:rFonts w:ascii="Times New Roman" w:hAnsi="Times New Roman"/>
          <w:b/>
          <w:sz w:val="24"/>
          <w:szCs w:val="24"/>
        </w:rPr>
      </w:pPr>
    </w:p>
    <w:p w14:paraId="43DECC1F">
      <w:pPr>
        <w:jc w:val="center"/>
        <w:rPr>
          <w:rFonts w:ascii="Times New Roman" w:hAnsi="Times New Roman"/>
          <w:b/>
          <w:sz w:val="24"/>
          <w:szCs w:val="24"/>
        </w:rPr>
      </w:pPr>
    </w:p>
    <w:p w14:paraId="59F65A72">
      <w:pPr>
        <w:jc w:val="center"/>
        <w:rPr>
          <w:rFonts w:ascii="Times New Roman" w:hAnsi="Times New Roman"/>
          <w:b/>
          <w:sz w:val="24"/>
          <w:szCs w:val="24"/>
        </w:rPr>
      </w:pPr>
    </w:p>
    <w:p w14:paraId="15F24D8C">
      <w:pPr>
        <w:jc w:val="center"/>
        <w:rPr>
          <w:rFonts w:ascii="Times New Roman" w:hAnsi="Times New Roman"/>
          <w:b/>
          <w:sz w:val="24"/>
          <w:szCs w:val="24"/>
        </w:rPr>
      </w:pPr>
    </w:p>
    <w:p w14:paraId="4CCA2F7C">
      <w:pPr>
        <w:rPr>
          <w:rFonts w:ascii="Times New Roman" w:hAnsi="Times New Roman"/>
          <w:b/>
          <w:bCs/>
          <w:sz w:val="24"/>
          <w:szCs w:val="24"/>
        </w:rPr>
      </w:pPr>
    </w:p>
    <w:p w14:paraId="06BE1F05">
      <w:pPr>
        <w:jc w:val="center"/>
        <w:rPr>
          <w:rFonts w:ascii="Times New Roman" w:hAnsi="Times New Roman"/>
          <w:sz w:val="24"/>
          <w:szCs w:val="24"/>
        </w:rPr>
      </w:pPr>
    </w:p>
    <w:p w14:paraId="7821E1D2">
      <w:pPr>
        <w:jc w:val="center"/>
        <w:rPr>
          <w:rFonts w:ascii="Times New Roman" w:hAnsi="Times New Roman"/>
          <w:sz w:val="24"/>
          <w:szCs w:val="24"/>
        </w:rPr>
      </w:pPr>
    </w:p>
    <w:p w14:paraId="114B0EDE">
      <w:pPr>
        <w:jc w:val="center"/>
        <w:rPr>
          <w:rFonts w:ascii="Times New Roman" w:hAnsi="Times New Roman"/>
          <w:sz w:val="24"/>
          <w:szCs w:val="24"/>
        </w:rPr>
      </w:pPr>
    </w:p>
    <w:p w14:paraId="5689DEC5">
      <w:pPr>
        <w:jc w:val="center"/>
        <w:rPr>
          <w:rFonts w:ascii="Times New Roman" w:hAnsi="Times New Roman"/>
          <w:sz w:val="24"/>
          <w:szCs w:val="24"/>
        </w:rPr>
      </w:pPr>
    </w:p>
    <w:p w14:paraId="57B7B15E">
      <w:pPr>
        <w:jc w:val="center"/>
        <w:rPr>
          <w:rFonts w:ascii="Times New Roman" w:hAnsi="Times New Roman"/>
          <w:sz w:val="24"/>
          <w:szCs w:val="24"/>
        </w:rPr>
      </w:pPr>
    </w:p>
    <w:p w14:paraId="71CC2AB2">
      <w:pPr>
        <w:jc w:val="center"/>
        <w:rPr>
          <w:rFonts w:ascii="Times New Roman" w:hAnsi="Times New Roman"/>
          <w:sz w:val="24"/>
          <w:szCs w:val="24"/>
        </w:rPr>
      </w:pPr>
    </w:p>
    <w:p w14:paraId="23B967EE">
      <w:pPr>
        <w:jc w:val="center"/>
        <w:rPr>
          <w:rFonts w:ascii="Times New Roman" w:hAnsi="Times New Roman"/>
          <w:sz w:val="24"/>
          <w:szCs w:val="24"/>
        </w:rPr>
      </w:pPr>
    </w:p>
    <w:p w14:paraId="36CDC729">
      <w:pPr>
        <w:jc w:val="center"/>
        <w:rPr>
          <w:rFonts w:ascii="Times New Roman" w:hAnsi="Times New Roman"/>
          <w:sz w:val="24"/>
          <w:szCs w:val="24"/>
        </w:rPr>
      </w:pPr>
    </w:p>
    <w:p w14:paraId="0DA9A567">
      <w:pPr>
        <w:jc w:val="center"/>
        <w:rPr>
          <w:rFonts w:ascii="Times New Roman" w:hAnsi="Times New Roman"/>
          <w:sz w:val="24"/>
          <w:szCs w:val="24"/>
        </w:rPr>
      </w:pPr>
    </w:p>
    <w:p w14:paraId="75C4FAAC">
      <w:pPr>
        <w:jc w:val="center"/>
        <w:rPr>
          <w:rFonts w:ascii="Times New Roman" w:hAnsi="Times New Roman"/>
          <w:sz w:val="24"/>
          <w:szCs w:val="24"/>
        </w:rPr>
      </w:pPr>
    </w:p>
    <w:p w14:paraId="052E7FCA">
      <w:pPr>
        <w:jc w:val="center"/>
        <w:rPr>
          <w:rFonts w:ascii="Times New Roman" w:hAnsi="Times New Roman"/>
          <w:sz w:val="24"/>
          <w:szCs w:val="24"/>
        </w:rPr>
      </w:pPr>
    </w:p>
    <w:p w14:paraId="7DE1B6E0">
      <w:pPr>
        <w:jc w:val="center"/>
        <w:rPr>
          <w:rFonts w:ascii="Times New Roman" w:hAnsi="Times New Roman"/>
          <w:sz w:val="24"/>
          <w:szCs w:val="24"/>
        </w:rPr>
      </w:pPr>
    </w:p>
    <w:p w14:paraId="0D38F6A2">
      <w:pPr>
        <w:jc w:val="both"/>
        <w:rPr>
          <w:rFonts w:ascii="Times New Roman" w:hAnsi="Times New Roman"/>
          <w:sz w:val="24"/>
          <w:szCs w:val="24"/>
        </w:rPr>
      </w:pPr>
    </w:p>
    <w:p w14:paraId="23439D23">
      <w:pPr>
        <w:ind w:firstLine="0"/>
        <w:jc w:val="center"/>
        <w:rPr>
          <w:rFonts w:ascii="Times New Roman" w:hAnsi="Times New Roman"/>
          <w:sz w:val="80"/>
          <w:szCs w:val="80"/>
        </w:rPr>
      </w:pPr>
      <w:r>
        <w:rPr>
          <w:rFonts w:ascii="Times New Roman" w:hAnsi="Times New Roman"/>
          <w:b/>
          <w:bCs/>
          <w:sz w:val="80"/>
          <w:szCs w:val="80"/>
          <w:lang w:val="en-US"/>
        </w:rPr>
        <w:t>THANK YOU</w:t>
      </w:r>
    </w:p>
    <w:p w14:paraId="16D38FD3">
      <w:pPr>
        <w:ind w:firstLine="2521"/>
        <w:jc w:val="both"/>
        <w:rPr>
          <w:rFonts w:ascii="Times New Roman" w:hAnsi="Times New Roman"/>
          <w:b/>
          <w:bCs/>
          <w:sz w:val="24"/>
          <w:szCs w:val="24"/>
          <w:lang w:val="en-US"/>
        </w:rPr>
      </w:pPr>
    </w:p>
    <w:p w14:paraId="450F1ACA">
      <w:pPr>
        <w:ind w:firstLine="2521"/>
        <w:jc w:val="both"/>
        <w:rPr>
          <w:rFonts w:ascii="Times New Roman" w:hAnsi="Times New Roman"/>
          <w:b/>
          <w:bCs/>
          <w:sz w:val="24"/>
          <w:szCs w:val="24"/>
          <w:lang w:val="en-US"/>
        </w:rPr>
      </w:pPr>
    </w:p>
    <w:p w14:paraId="383917C1">
      <w:pPr>
        <w:ind w:firstLine="2521"/>
        <w:jc w:val="both"/>
        <w:rPr>
          <w:rFonts w:ascii="Times New Roman" w:hAnsi="Times New Roman"/>
          <w:b/>
          <w:bCs/>
          <w:sz w:val="24"/>
          <w:szCs w:val="24"/>
          <w:lang w:val="en-US"/>
        </w:rPr>
      </w:pPr>
    </w:p>
    <w:p w14:paraId="372FC472">
      <w:pPr>
        <w:ind w:firstLine="2521"/>
        <w:jc w:val="both"/>
        <w:rPr>
          <w:rFonts w:ascii="Times New Roman" w:hAnsi="Times New Roman"/>
          <w:b/>
          <w:bCs/>
          <w:sz w:val="24"/>
          <w:szCs w:val="24"/>
          <w:lang w:val="en-US"/>
        </w:rPr>
      </w:pPr>
    </w:p>
    <w:p w14:paraId="478CB72B">
      <w:pPr>
        <w:ind w:firstLine="2521"/>
        <w:jc w:val="both"/>
        <w:rPr>
          <w:rFonts w:ascii="Times New Roman" w:hAnsi="Times New Roman"/>
          <w:b/>
          <w:bCs/>
          <w:sz w:val="24"/>
          <w:szCs w:val="24"/>
          <w:lang w:val="en-US"/>
        </w:rPr>
      </w:pPr>
    </w:p>
    <w:p w14:paraId="312E4A44">
      <w:pPr>
        <w:ind w:firstLine="2521"/>
        <w:jc w:val="both"/>
        <w:rPr>
          <w:rFonts w:ascii="Times New Roman" w:hAnsi="Times New Roman"/>
          <w:b/>
          <w:bCs/>
          <w:sz w:val="24"/>
          <w:szCs w:val="24"/>
          <w:lang w:val="en-US"/>
        </w:rPr>
      </w:pPr>
    </w:p>
    <w:p w14:paraId="180ED62B">
      <w:pPr>
        <w:jc w:val="both"/>
        <w:rPr>
          <w:rFonts w:ascii="Times New Roman" w:hAnsi="Times New Roman"/>
          <w:b/>
          <w:bCs/>
          <w:sz w:val="24"/>
          <w:szCs w:val="24"/>
          <w:lang w:val="en-US"/>
        </w:rPr>
      </w:pPr>
    </w:p>
    <w:p w14:paraId="74FACEC9">
      <w:pPr>
        <w:spacing w:before="0" w:after="200"/>
        <w:jc w:val="both"/>
        <w:rPr>
          <w:rFonts w:ascii="Times New Roman" w:hAnsi="Times New Roman"/>
          <w:b/>
          <w:bCs/>
          <w:sz w:val="24"/>
          <w:szCs w:val="24"/>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Batang">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747A7ED8">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201F1A">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8757"/>
      <w:docPartObj>
        <w:docPartGallery w:val="autotext"/>
      </w:docPartObj>
    </w:sdtPr>
    <w:sdtContent>
      <w:p w14:paraId="3D76C8C3">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601223">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17"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18"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19"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0" name="Straight Connector 20"/>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1" name="Straight Connector 21"/>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2" name="Picture 715158703"/>
                        <pic:cNvPicPr/>
                      </pic:nvPicPr>
                      <pic:blipFill>
                        <a:blip r:embed="rId3"/>
                        <a:stretch>
                          <a:fillRect/>
                        </a:stretch>
                      </pic:blipFill>
                      <pic:spPr>
                        <a:xfrm>
                          <a:off x="4645080" y="138600"/>
                          <a:ext cx="1400760" cy="361800"/>
                        </a:xfrm>
                        <a:prstGeom prst="rect">
                          <a:avLst/>
                        </a:prstGeom>
                        <a:ln w="0">
                          <a:noFill/>
                        </a:ln>
                      </pic:spPr>
                    </pic:pic>
                    <wps:wsp>
                      <wps:cNvPr id="23" name="Straight Connector 23"/>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4"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QNBS0LoAAADb&#10;AAAADwAAAGRycy9kb3ducmV2LnhtbEWPS4/CMAyE70j7HyKvxAUtKRwQKgQOK/G88bpbjdtUNE7V&#10;hNe/xwckbrZmPPN5vnz6Rt2pi3VgA6NhBoq4CLbmysD5tPqbgooJ2WITmAy8KMJy8dObY27Dgw90&#10;P6ZKSQjHHA24lNpc61g48hiHoSUWrQydxyRrV2nb4UPCfaPHWTbRHmuWBoct/TsqrsebNzDQbrvn&#10;oqw2cT0tB+F12V2blTH931E2A5Xomb7mz/XWCr7Ayi8ygF6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0FLQugAAANsA&#10;AAAPAAAAAAAAAAEAIAAAACIAAABkcnMvZG93bnJldi54bWxQSwECFAAUAAAACACHTuJAMy8FnjsA&#10;AAA5AAAAEAAAAAAAAAABACAAAAAJAQAAZHJzL3NoYXBleG1sLnhtbFBLBQYAAAAABgAGAFsBAACz&#10;AwAAAAA=&#10;">
                <v:fill on="f" focussize="0,0"/>
                <v:stroke on="f" weight="0pt"/>
                <v:imagedata r:id="rId1" o:title=""/>
                <o:lock v:ext="edit" aspectratio="f"/>
              </v:shape>
              <v:shape id="Picture 419063630" o:spid="_x0000_s1026" o:spt="75" type="#_x0000_t75" style="position:absolute;left:2108880;top:113040;height:413280;width:786600;" filled="f" o:preferrelative="t" stroked="f" coordsize="21600,21600" o:gfxdata="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VLC65AAAA2wAA&#10;AA8AAAAAAAAAAQAgAAAAIgAAAGRycy9kb3ducmV2LnhtbFBLAQIUABQAAAAIAIdO4kAzLwWeOwAA&#10;ADkAAAAQAAAAAAAAAAEAIAAAAAgBAABkcnMvc2hhcGV4bWwueG1sUEsFBgAAAAAGAAYAWwEAALID&#10;A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TU+tjbsAAADb&#10;AAAADwAAAGRycy9kb3ducmV2LnhtbEWPwU7DMAyG70i8Q2QkLhNL1gMaZdkkKlVwQ4w9gNWYtqJx&#10;qsSs29vjAxJH6/f/2d/ucImTOVMuY2IPm7UDQ9ylMHLv4fTZPmzBFEEOOCUmD1cqcNjf3uywDmnh&#10;DzofpTcK4VKjh0Fkrq0t3UARyzrNxJp9pRxRdMy9DRkXhcfJVs492ogj64UBZ2oG6r6PP1Ep8Unk&#10;+t68bF2zolX12i45t97f323cMxihi/wv/7XfgodKv1c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tjb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IgMIFrsAAADb&#10;AAAADwAAAGRycy9kb3ducmV2LnhtbEWPwWrDMBBE74X8g9hCLqGR7ENJnSiBGkxzK037AYu1tU2s&#10;lZE2cfL3VaHQ4zAzb5jd4eZHdaWYhsAWirUBRdwGN3Bn4euzedqASoLscAxMFu6U4LBfPOywcmHm&#10;D7qepFMZwqlCC73IVGmd2p48pnWYiLP3HaJHyTJ22kWcM9yPujTmWXscOC/0OFHdU3s+XXym+BeR&#10;+3v9ujH1ilblWzPH2Fi7fCzMFpTQTf7Df+2js1AW8Psl/w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MIF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type="#_x0000_t75" style="position:absolute;left:4645080;top:138600;height:361800;width:1400760;" filled="f" o:preferrelative="t" stroked="f" coordsize="21600,21600" o:gfxdata="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Exa74A&#10;AADbAAAADwAAAAAAAAABACAAAAAiAAAAZHJzL2Rvd25yZXYueG1sUEsBAhQAFAAAAAgAh07iQDMv&#10;BZ47AAAAOQAAABAAAAAAAAAAAQAgAAAADQEAAGRycy9zaGFwZXhtbC54bWxQSwUGAAAAAAYABgBb&#10;AQAAtw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vZ0z+rsAAADb&#10;AAAADwAAAGRycy9kb3ducmV2LnhtbEWPwWrDMBBE74X+g9hCL6GR4kJJnCiBGEx7K03yAYu1tU2s&#10;lZE2cfL3VaHQ4zAzb5jN7uYHdaWY+sAWFnMDirgJrufWwulYvyxBJUF2OAQmC3dKsNs+PmywdGHi&#10;L7oepFUZwqlEC53IWGqdmo48pnkYibP3HaJHyTK22kWcMtwPujDmTXvsOS90OFLVUXM+XHym+JXI&#10;/bPaL001o1nxXk8x1tY+Py3MGpTQTf7Df+0PZ6F4hd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0z+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HAeBH7wAAADb&#10;AAAADwAAAGRycy9kb3ducmV2LnhtbEWPT2sCMRTE70K/Q3iCF6nJiohsjR60FcGTf9rzY/O6G7p5&#10;WTbp6n57Iwgeh5n5DbNc31wtOmqD9awhmygQxIU3lksNl/PX+wJEiMgGa8+koacA69XbYIm58Vc+&#10;UneKpUgQDjlqqGJscilDUZHDMPENcfJ+feswJtmW0rR4TXBXy6lSc+nQclqosKFNRcXf6d9pUFuy&#10;3ed4fsguR7vt+2zHu+8frUfDTH2AiHSLr/CzvTcap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gR+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5D705D">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0869B8">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25"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26"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27"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8" name="Straight Connector 28"/>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9" name="Straight Connector 29"/>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0" name="Picture 715158703"/>
                        <pic:cNvPicPr/>
                      </pic:nvPicPr>
                      <pic:blipFill>
                        <a:blip r:embed="rId3"/>
                        <a:stretch>
                          <a:fillRect/>
                        </a:stretch>
                      </pic:blipFill>
                      <pic:spPr>
                        <a:xfrm>
                          <a:off x="4645080" y="138600"/>
                          <a:ext cx="1400760" cy="361800"/>
                        </a:xfrm>
                        <a:prstGeom prst="rect">
                          <a:avLst/>
                        </a:prstGeom>
                        <a:ln w="0">
                          <a:noFill/>
                        </a:ln>
                      </pic:spPr>
                    </pic:pic>
                    <wps:wsp>
                      <wps:cNvPr id="31" name="Straight Connector 31"/>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2"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gfEjq+GuJReptpPHcjgcjgOaA86pTXjQyszjV8D4jpqZ7Q2DQPAg4luL&#10;J+m1rhjT4XA4DkQOKKc24UG70jx+Kjioq8c2MKAqiPGFpefpX109vsPhcBwIHBBObdR9ltO3F983&#10;43tdNTtrE6PW4KtLnmU2NyrIqi0Oh8Oxn+Fl24DOJvK45fXpyU8xrs26QwMQ+cBtE07gC8yw/f76&#10;OxwOR1eyfz9UZ5h3aA3XS3wFCGXbnJ1I5AA/LzueKdm2xeFwOPYnsj9z6UQmzLfpiF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cCUKOuAAAQxk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bPmAfc0AAACtAgAAGQAAAGRy&#10;cy9fcmVscy9lMm9Eb2MueG1sLnJlbHO9ksFqwzAMhu+DvoPRfXGSljFGnV5GodfRPYCwFcc0lo3t&#10;lfXtZyiDFUp3y1ES//d/B213334WZ0rZBVbQNS0IYh2MY6vg87h/fgWRC7LBOTApuFCG3bB62n7Q&#10;jKWG8uRiFpXCWcFUSnyTMuuJPOYmROJ6GUPyWOqYrIyoT2hJ9m37ItNfBgw3THEwCtLBbEAcL7E2&#10;/88O4+g0vQf95YnLnQrpfO2uQEyWigJPxuF1uWkiW5D3HdbLOKwfOfTLOPSPHLplHLpfB3nzZMMP&#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kG+phLcAAADb&#10;AAAADwAAAGRycy9kb3ducmV2LnhtbEWPSwvCMBCE74L/IazgRTTVg0g1ehB83nzdl2bbFJtNaaLV&#10;f28EweMwM98wi9XLVuJJjS8dKxiPEhDEmdMlFwqul81wBsIHZI2VY1LwJg+rZbezwFS7lk/0PIdC&#10;RAj7FBWYEOpUSp8ZsuhHriaOXu4aiyHKppC6wTbCbSUnSTKVFkuOCwZrWhvK7ueHVTCQZn/kLC92&#10;fjvLB+59O9yrjVL93jiZgwj0Cv/wr73XCiZT+H6JP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b6mEtwAAANsAAAAP&#10;AAAAAAAAAAEAIAAAACIAAABkcnMvZG93bnJldi54bWxQSwECFAAUAAAACACHTuJAMy8FnjsAAAA5&#10;AAAAEAAAAAAAAAABACAAAAAGAQAAZHJzL3NoYXBleG1sLnhtbFBLBQYAAAAABgAGAFsBAACwAwAA&#10;AAA=&#10;">
                <v:fill on="f" focussize="0,0"/>
                <v:stroke on="f" weight="0pt"/>
                <v:imagedata r:id="rId1" o:title=""/>
                <o:lock v:ext="edit" aspectratio="f"/>
              </v:shape>
              <v:shape id="Picture 419063630" o:spid="_x0000_s1026" o:spt="75" type="#_x0000_t75" style="position:absolute;left:2108880;top:113040;height:413280;width:786600;" filled="f" o:preferrelative="t" stroked="f" coordsize="21600,21600" o:gfxdata="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td6vQAA&#10;ANsAAAAPAAAAAAAAAAEAIAAAACIAAABkcnMvZG93bnJldi54bWxQSwECFAAUAAAACACHTuJAMy8F&#10;njsAAAA5AAAAEAAAAAAAAAABACAAAAAMAQAAZHJzL3NoYXBleG1sLnhtbFBLBQYAAAAABgAGAFsB&#10;AAC2Aw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szmhi7sAAADb&#10;AAAADwAAAGRycy9kb3ducmV2LnhtbEWPwU7DMAyG70i8Q2QkLhNL1gMaZdkkKlVwQ4w9gNWYtqJx&#10;qsSs29vjAxJH6/f/2d/ucImTOVMuY2IPm7UDQ9ylMHLv4fTZPmzBFEEOOCUmD1cqcNjf3uywDmnh&#10;DzofpTcK4VKjh0Fkrq0t3UARyzrNxJp9pRxRdMy9DRkXhcfJVs492ogj64UBZ2oG6r6PP1Ep8Unk&#10;+t68bF2zolX12i45t97f323cMxihi/wv/7XfgodKn1U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mhi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3HUEELsAAADb&#10;AAAADwAAAGRycy9kb3ducmV2LnhtbEWPwWrDMBBE74X8g9hCLiGR4kNJ3CiBGkxzK03zAYu1sU2t&#10;lZE2cfL3VaHQ4zAzb5jd4e4HdaOY+sAW1isDirgJrufWwvmrXm5AJUF2OAQmCw9KcNjPnnZYujDx&#10;J91O0qoM4VSihU5kLLVOTUce0yqMxNm7hOhRsoytdhGnDPeDLox50R57zgsdjlR11Hyfrj5T/Fbk&#10;8VG9bUy1oEXxXk8x1tbOn9fmFZTQXf7Df+2js1B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UEEL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type="#_x0000_t75" style="position:absolute;left:4645080;top:138600;height:361800;width:1400760;" filled="f" o:preferrelative="t" stroked="f" coordsize="21600,21600" o:gfxdata="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acWrsAAADb&#10;AAAADwAAAAAAAAABACAAAAAiAAAAZHJzL2Rvd25yZXYueG1sUEsBAhQAFAAAAAgAh07iQDMvBZ47&#10;AAAAOQAAABAAAAAAAAAAAQAgAAAACgEAAGRycy9zaGFwZXhtbC54bWxQSwUGAAAAAAYABgBbAQAA&#10;tA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p9qey7sAAADb&#10;AAAADwAAAGRycy9kb3ducmV2LnhtbEWPwWrDMBBE74X+g9hCL6GRnEJJnCiBGEx7K03yAYu1tU2s&#10;lZE2cfL3VaHQ4zAzb5jN7uYHdaWY+sAWirkBRdwE13Nr4XSsX5agkiA7HAKThTsl2G0fHzZYujDx&#10;F10P0qoM4VSihU5kLLVOTUce0zyMxNn7DtGjZBlb7SJOGe4HvTDmTXvsOS90OFLVUXM+XHym+JXI&#10;/bPaL001o9nivZ5irK19firMGpTQTf7Df+0PZ+G1gN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qey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eXsqLbwAAADb&#10;AAAADwAAAGRycy9kb3ducmV2LnhtbEWPT2sCMRTE70K/Q3iCF6nJKohsjR60FcGTf9rzY/O6G7p5&#10;WTbp6n57Iwgeh5n5DbNc31wtOmqD9awhmygQxIU3lksNl/PX+wJEiMgGa8+koacA69XbYIm58Vc+&#10;UneKpUgQDjlqqGJscilDUZHDMPENcfJ+feswJtmW0rR4TXBXy6lSc+nQclqosKFNRcXf6d9pUFuy&#10;3ed4fsguR7vt+2zHu+8frUfDTH2AiHSLr/CzvTcaZl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7Ki2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abstractNum w:abstractNumId="1">
    <w:nsid w:val="BF205925"/>
    <w:multiLevelType w:val="multilevel"/>
    <w:tmpl w:val="BF205925"/>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2">
    <w:nsid w:val="CF092B84"/>
    <w:multiLevelType w:val="multilevel"/>
    <w:tmpl w:val="CF092B84"/>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053208E"/>
    <w:multiLevelType w:val="multilevel"/>
    <w:tmpl w:val="0053208E"/>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59ADCABA"/>
    <w:multiLevelType w:val="multilevel"/>
    <w:tmpl w:val="59ADCAB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documentProtection w:enforcement="0"/>
  <w:autoHyphenation/>
  <w:hyphenationZone w:val="0"/>
  <w:footnotePr>
    <w:footnote w:id="0"/>
    <w:footnote w:id="1"/>
  </w:footnotePr>
  <w:endnotePr>
    <w:endnote w:id="0"/>
    <w:endnote w:id="1"/>
  </w:endnotePr>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28B233C"/>
    <w:rsid w:val="093446A7"/>
    <w:rsid w:val="0BFF003E"/>
    <w:rsid w:val="11953E67"/>
    <w:rsid w:val="12933D7A"/>
    <w:rsid w:val="23244B54"/>
    <w:rsid w:val="3F6F01A1"/>
    <w:rsid w:val="63A73203"/>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Times New Roman"/>
      <w:color w:val="auto"/>
      <w:kern w:val="0"/>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before="0" w:after="0" w:line="240" w:lineRule="auto"/>
    </w:pPr>
    <w:rPr>
      <w:rFonts w:ascii="Tahoma" w:hAnsi="Tahoma" w:cs="Tahoma"/>
      <w:sz w:val="16"/>
      <w:szCs w:val="16"/>
    </w:rPr>
  </w:style>
  <w:style w:type="paragraph" w:styleId="8">
    <w:name w:val="Body Text"/>
    <w:basedOn w:val="1"/>
    <w:link w:val="26"/>
    <w:semiHidden/>
    <w:unhideWhenUsed/>
    <w:qFormat/>
    <w:uiPriority w:val="99"/>
    <w:pPr>
      <w:spacing w:before="0"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before="0"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before="0"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before="0"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qFormat/>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spacing w:before="0" w:after="200"/>
      <w:ind w:left="720"/>
      <w:contextualSpacing/>
    </w:pPr>
  </w:style>
  <w:style w:type="paragraph" w:customStyle="1" w:styleId="36">
    <w:name w:val="Document"/>
    <w:basedOn w:val="1"/>
    <w:qFormat/>
    <w:uiPriority w:val="0"/>
    <w:pPr>
      <w:spacing w:before="0" w:after="0" w:line="240" w:lineRule="auto"/>
    </w:pPr>
    <w:rPr>
      <w:rFonts w:ascii="Courier" w:hAnsi="Courier" w:eastAsia="Times New Roman"/>
      <w:sz w:val="24"/>
      <w:szCs w:val="20"/>
    </w:rPr>
  </w:style>
  <w:style w:type="paragraph" w:customStyle="1" w:styleId="37">
    <w:name w:val="Bibliogrphy"/>
    <w:basedOn w:val="1"/>
    <w:qFormat/>
    <w:uiPriority w:val="0"/>
    <w:pPr>
      <w:spacing w:before="0"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before="0" w:after="0" w:line="240" w:lineRule="auto"/>
      <w:ind w:firstLine="720"/>
    </w:pPr>
    <w:rPr>
      <w:rFonts w:ascii="Courier" w:hAnsi="Courier" w:eastAsia="Times New Roman"/>
      <w:sz w:val="24"/>
      <w:szCs w:val="20"/>
    </w:rPr>
  </w:style>
  <w:style w:type="paragraph" w:customStyle="1" w:styleId="39">
    <w:name w:val="IEEE Abstract"/>
    <w:basedOn w:val="1"/>
    <w:next w:val="1"/>
    <w:autoRedefine/>
    <w:qFormat/>
    <w:uiPriority w:val="0"/>
    <w:pPr>
      <w:spacing w:before="0" w:after="0" w:line="240" w:lineRule="auto"/>
      <w:jc w:val="both"/>
    </w:pPr>
    <w:rPr>
      <w:rFonts w:ascii="Times New Roman" w:hAnsi="Times New Roman" w:eastAsia="MS Mincho"/>
      <w:i/>
      <w:sz w:val="20"/>
      <w:szCs w:val="20"/>
    </w:rPr>
  </w:style>
  <w:style w:type="paragraph" w:customStyle="1" w:styleId="40">
    <w:name w:val="IEEE Abstract heading"/>
    <w:basedOn w:val="1"/>
    <w:next w:val="39"/>
    <w:autoRedefine/>
    <w:qFormat/>
    <w:uiPriority w:val="0"/>
    <w:pPr>
      <w:spacing w:before="0" w:after="0" w:line="240" w:lineRule="auto"/>
      <w:jc w:val="center"/>
    </w:pPr>
    <w:rPr>
      <w:rFonts w:ascii="Times New Roman" w:hAnsi="Times New Roman" w:eastAsia="MS Mincho"/>
      <w:b/>
      <w:i/>
      <w:sz w:val="32"/>
      <w:szCs w:val="32"/>
    </w:rPr>
  </w:style>
  <w:style w:type="paragraph" w:customStyle="1" w:styleId="41">
    <w:name w:val="Els-body-text"/>
    <w:qFormat/>
    <w:uiPriority w:val="0"/>
    <w:pPr>
      <w:widowControl/>
      <w:suppressAutoHyphens/>
      <w:bidi w:val="0"/>
      <w:spacing w:before="0" w:after="0" w:line="240" w:lineRule="exact"/>
      <w:ind w:firstLine="240"/>
      <w:jc w:val="both"/>
    </w:pPr>
    <w:rPr>
      <w:rFonts w:ascii="Times New Roman" w:hAnsi="Times New Roman" w:eastAsia="Times New Roman" w:cs="Times New Roman"/>
      <w:color w:val="auto"/>
      <w:kern w:val="0"/>
      <w:sz w:val="20"/>
      <w:szCs w:val="20"/>
      <w:lang w:val="en-US" w:eastAsia="en-GB" w:bidi="ar-SA"/>
    </w:rPr>
  </w:style>
  <w:style w:type="paragraph" w:customStyle="1" w:styleId="42">
    <w:name w:val="Els-table-text"/>
    <w:qFormat/>
    <w:uiPriority w:val="0"/>
    <w:pPr>
      <w:keepNext/>
      <w:widowControl/>
      <w:suppressAutoHyphens/>
      <w:bidi w:val="0"/>
      <w:spacing w:before="0" w:after="80" w:line="200" w:lineRule="exact"/>
      <w:jc w:val="left"/>
    </w:pPr>
    <w:rPr>
      <w:rFonts w:ascii="Times New Roman" w:hAnsi="Times New Roman" w:eastAsia="Times New Roman" w:cs="Times New Roman"/>
      <w:color w:val="auto"/>
      <w:kern w:val="0"/>
      <w:sz w:val="16"/>
      <w:szCs w:val="20"/>
      <w:lang w:val="en-US" w:eastAsia="en-GB" w:bidi="ar-SA"/>
    </w:rPr>
  </w:style>
  <w:style w:type="paragraph" w:styleId="43">
    <w:name w:val="No Spacing"/>
    <w:qFormat/>
    <w:uiPriority w:val="1"/>
    <w:pPr>
      <w:widowControl/>
      <w:suppressAutoHyphens/>
      <w:bidi w:val="0"/>
      <w:spacing w:before="0" w:after="0"/>
      <w:jc w:val="left"/>
    </w:pPr>
    <w:rPr>
      <w:rFonts w:ascii="Courier" w:hAnsi="Courier" w:eastAsia="Times New Roman" w:cs="Times New Roman"/>
      <w:color w:val="auto"/>
      <w:kern w:val="0"/>
      <w:sz w:val="24"/>
      <w:szCs w:val="20"/>
      <w:lang w:val="en-US" w:eastAsia="en-US" w:bidi="ar-SA"/>
    </w:rPr>
  </w:style>
  <w:style w:type="paragraph" w:customStyle="1" w:styleId="44">
    <w:name w:val="Default"/>
    <w:qFormat/>
    <w:uiPriority w:val="0"/>
    <w:pPr>
      <w:widowControl/>
      <w:suppressAutoHyphens/>
      <w:bidi w:val="0"/>
      <w:spacing w:before="0" w:after="0"/>
      <w:jc w:val="left"/>
    </w:pPr>
    <w:rPr>
      <w:rFonts w:ascii="Arial" w:hAnsi="Arial" w:eastAsia="Batang" w:cs="Arial"/>
      <w:color w:val="000000"/>
      <w:kern w:val="0"/>
      <w:sz w:val="24"/>
      <w:szCs w:val="24"/>
      <w:lang w:val="en-US" w:eastAsia="ko-KR" w:bidi="ar-SA"/>
    </w:rPr>
  </w:style>
  <w:style w:type="paragraph" w:customStyle="1" w:styleId="45">
    <w:name w:val="References"/>
    <w:basedOn w:val="1"/>
    <w:qFormat/>
    <w:uiPriority w:val="0"/>
    <w:pPr>
      <w:numPr>
        <w:ilvl w:val="0"/>
        <w:numId w:val="1"/>
      </w:numPr>
      <w:spacing w:before="0"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28</Pages>
  <Words>3346</Words>
  <Characters>21233</Characters>
  <Paragraphs>188</Paragraphs>
  <TotalTime>378</TotalTime>
  <ScaleCrop>false</ScaleCrop>
  <LinksUpToDate>false</LinksUpToDate>
  <CharactersWithSpaces>25270</CharactersWithSpaces>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Lakshmi Shree</cp:lastModifiedBy>
  <cp:lastPrinted>2008-01-23T13:21:00Z</cp:lastPrinted>
  <dcterms:modified xsi:type="dcterms:W3CDTF">2024-11-11T13:00:27Z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1033-12.2.0.18911</vt:lpwstr>
  </property>
</Properties>
</file>